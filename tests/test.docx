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C61E00">
      <w:pPr>
        <w:pStyle w:val="34"/>
        <w:spacing w:line="360" w:lineRule="auto"/>
        <w:ind w:left="0" w:leftChars="0" w:firstLine="0" w:firstLineChars="0"/>
      </w:pPr>
    </w:p>
    <w:p w14:paraId="4B7997E7">
      <w:pPr>
        <w:pStyle w:val="288"/>
        <w:spacing w:before="120" w:after="120"/>
      </w:pPr>
      <w:r>
        <w:rPr>
          <w:rFonts w:hint="eastAsia"/>
        </w:rPr>
        <w:t>PCBA电装、检测设备需求清单</w:t>
      </w:r>
    </w:p>
    <w:tbl>
      <w:tblPr>
        <w:tblStyle w:val="1258"/>
        <w:tblW w:w="8330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2314"/>
        <w:gridCol w:w="2393"/>
        <w:gridCol w:w="850"/>
        <w:gridCol w:w="2098"/>
      </w:tblGrid>
      <w:tr w14:paraId="29351960">
        <w:trPr>
          <w:jc w:val="center"/>
        </w:trPr>
        <w:tc>
          <w:tcPr>
            <w:tcW w:w="675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4" w:space="0"/>
              <w:insideH w:val="single" w:sz="12" w:space="0"/>
              <w:insideV w:val="single" w:sz="4" w:space="0"/>
              <w:tl2br w:val="nil"/>
              <w:tr2bl w:val="nil"/>
            </w:tcBorders>
            <w:vAlign w:val="center"/>
          </w:tcPr>
          <w:p w14:paraId="12C551B6">
            <w:pPr>
              <w:pStyle w:val="239"/>
              <w:rPr>
                <w:rFonts w:eastAsia="宋体"/>
              </w:rPr>
            </w:pPr>
            <w:r>
              <w:rPr>
                <w:rFonts w:hint="eastAsia" w:eastAsia="宋体"/>
              </w:rPr>
              <w:t>序号</w:t>
            </w:r>
          </w:p>
        </w:tc>
        <w:tc>
          <w:tcPr>
            <w:tcW w:w="2314" w:type="dxa"/>
            <w:tcBorders>
              <w:top w:val="single" w:color="auto" w:sz="12" w:space="0"/>
              <w:bottom w:val="single" w:color="auto" w:sz="12" w:space="0"/>
              <w:right w:val="single" w:color="auto" w:sz="4" w:space="0"/>
              <w:insideH w:val="single" w:sz="12" w:space="0"/>
              <w:insideV w:val="single" w:sz="4" w:space="0"/>
              <w:tl2br w:val="nil"/>
              <w:tr2bl w:val="nil"/>
            </w:tcBorders>
            <w:vAlign w:val="center"/>
          </w:tcPr>
          <w:p w14:paraId="36DC7B6D">
            <w:pPr>
              <w:pStyle w:val="239"/>
              <w:rPr>
                <w:rFonts w:eastAsia="宋体"/>
              </w:rPr>
            </w:pPr>
            <w:r>
              <w:rPr>
                <w:rFonts w:hint="eastAsia" w:eastAsia="宋体"/>
              </w:rPr>
              <w:t>项目</w:t>
            </w:r>
          </w:p>
        </w:tc>
        <w:tc>
          <w:tcPr>
            <w:tcW w:w="2393" w:type="dxa"/>
            <w:tcBorders>
              <w:top w:val="single" w:color="auto" w:sz="12" w:space="0"/>
              <w:bottom w:val="single" w:color="auto" w:sz="12" w:space="0"/>
              <w:right w:val="single" w:color="auto" w:sz="4" w:space="0"/>
              <w:insideH w:val="single" w:sz="12" w:space="0"/>
              <w:insideV w:val="single" w:sz="4" w:space="0"/>
              <w:tl2br w:val="nil"/>
              <w:tr2bl w:val="nil"/>
            </w:tcBorders>
            <w:vAlign w:val="center"/>
          </w:tcPr>
          <w:p w14:paraId="4377C2F0">
            <w:pPr>
              <w:pStyle w:val="239"/>
              <w:rPr>
                <w:rFonts w:eastAsia="宋体"/>
              </w:rPr>
            </w:pPr>
            <w:r>
              <w:rPr>
                <w:rFonts w:hint="eastAsia" w:eastAsia="宋体"/>
              </w:rPr>
              <w:t>设备工装需求</w:t>
            </w:r>
          </w:p>
        </w:tc>
        <w:tc>
          <w:tcPr>
            <w:tcW w:w="850" w:type="dxa"/>
            <w:tcBorders>
              <w:top w:val="single" w:color="auto" w:sz="12" w:space="0"/>
              <w:bottom w:val="single" w:color="auto" w:sz="12" w:space="0"/>
              <w:right w:val="single" w:color="auto" w:sz="4" w:space="0"/>
              <w:insideH w:val="single" w:sz="12" w:space="0"/>
              <w:insideV w:val="single" w:sz="4" w:space="0"/>
              <w:tl2br w:val="nil"/>
              <w:tr2bl w:val="nil"/>
            </w:tcBorders>
            <w:vAlign w:val="center"/>
          </w:tcPr>
          <w:p w14:paraId="647E4FD2">
            <w:pPr>
              <w:pStyle w:val="239"/>
              <w:rPr>
                <w:rFonts w:eastAsia="宋体"/>
              </w:rPr>
            </w:pPr>
            <w:r>
              <w:rPr>
                <w:rFonts w:hint="eastAsia" w:eastAsia="宋体"/>
              </w:rPr>
              <w:t>数量</w:t>
            </w:r>
          </w:p>
        </w:tc>
        <w:tc>
          <w:tcPr>
            <w:tcW w:w="2098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  <w:insideH w:val="single" w:sz="12" w:space="0"/>
              <w:insideV w:val="single" w:sz="4" w:space="0"/>
              <w:tl2br w:val="nil"/>
              <w:tr2bl w:val="nil"/>
            </w:tcBorders>
            <w:vAlign w:val="center"/>
          </w:tcPr>
          <w:p w14:paraId="5CC914F0">
            <w:pPr>
              <w:pStyle w:val="239"/>
              <w:rPr>
                <w:rFonts w:eastAsia="宋体"/>
              </w:rPr>
            </w:pPr>
            <w:r>
              <w:rPr>
                <w:rFonts w:hint="eastAsia" w:eastAsia="宋体"/>
              </w:rPr>
              <w:t>备注</w:t>
            </w:r>
          </w:p>
        </w:tc>
      </w:tr>
      <w:tr w14:paraId="39BA9F2B">
        <w:trPr>
          <w:jc w:val="center"/>
        </w:trPr>
        <w:tc>
          <w:tcPr>
            <w:tcW w:w="675" w:type="dxa"/>
            <w:vAlign w:val="center"/>
          </w:tcPr>
          <w:p w14:paraId="751B37B6">
            <w:pPr>
              <w:pStyle w:val="248"/>
              <w:numPr>
                <w:ilvl w:val="0"/>
                <w:numId w:val="91"/>
              </w:numPr>
            </w:pPr>
          </w:p>
        </w:tc>
        <w:tc>
          <w:tcPr>
            <w:tcW w:w="2314" w:type="dxa"/>
            <w:vMerge w:val="restart"/>
            <w:vAlign w:val="center"/>
          </w:tcPr>
          <w:p w14:paraId="30353808">
            <w:pPr>
              <w:pStyle w:val="239"/>
              <w:jc w:val="both"/>
            </w:pPr>
            <w:r>
              <w:rPr>
                <w:rFonts w:hint="eastAsia"/>
              </w:rPr>
              <w:t>PCBA电装生产设备</w:t>
            </w:r>
          </w:p>
        </w:tc>
        <w:tc>
          <w:tcPr>
            <w:tcW w:w="2393" w:type="dxa"/>
            <w:vAlign w:val="center"/>
          </w:tcPr>
          <w:p w14:paraId="04B34894">
            <w:pPr>
              <w:pStyle w:val="239"/>
              <w:jc w:val="both"/>
            </w:pPr>
            <w:r>
              <w:rPr>
                <w:rFonts w:hint="eastAsia"/>
              </w:rPr>
              <w:t>全自动贴片生产线</w:t>
            </w:r>
          </w:p>
        </w:tc>
        <w:tc>
          <w:tcPr>
            <w:tcW w:w="850" w:type="dxa"/>
            <w:vAlign w:val="center"/>
          </w:tcPr>
          <w:p w14:paraId="6CF3F5AF">
            <w:pPr>
              <w:pStyle w:val="239"/>
              <w:jc w:val="both"/>
            </w:pPr>
            <w:r>
              <w:rPr>
                <w:rFonts w:hint="eastAsia"/>
              </w:rPr>
              <w:t>1</w:t>
            </w:r>
          </w:p>
        </w:tc>
        <w:tc>
          <w:tcPr>
            <w:tcW w:w="2098" w:type="dxa"/>
            <w:vAlign w:val="center"/>
          </w:tcPr>
          <w:p w14:paraId="662522F3">
            <w:pPr>
              <w:pStyle w:val="239"/>
              <w:jc w:val="both"/>
            </w:pPr>
          </w:p>
        </w:tc>
      </w:tr>
      <w:tr w14:paraId="383D5B57">
        <w:trPr>
          <w:jc w:val="center"/>
        </w:trPr>
        <w:tc>
          <w:tcPr>
            <w:tcW w:w="675" w:type="dxa"/>
            <w:vAlign w:val="center"/>
          </w:tcPr>
          <w:p w14:paraId="4778F4C2">
            <w:pPr>
              <w:pStyle w:val="248"/>
            </w:pPr>
          </w:p>
        </w:tc>
        <w:tc>
          <w:tcPr>
            <w:tcW w:w="2314" w:type="dxa"/>
            <w:vMerge w:val="continue"/>
            <w:vAlign w:val="center"/>
          </w:tcPr>
          <w:p w14:paraId="0652A2E7">
            <w:pPr>
              <w:pStyle w:val="239"/>
              <w:jc w:val="both"/>
            </w:pPr>
          </w:p>
        </w:tc>
        <w:tc>
          <w:tcPr>
            <w:tcW w:w="2393" w:type="dxa"/>
            <w:vAlign w:val="center"/>
          </w:tcPr>
          <w:p w14:paraId="2B402507">
            <w:pPr>
              <w:pStyle w:val="239"/>
              <w:jc w:val="both"/>
            </w:pPr>
            <w:r>
              <w:rPr>
                <w:rFonts w:hint="eastAsia"/>
              </w:rPr>
              <w:t>恒温干燥柜</w:t>
            </w:r>
          </w:p>
        </w:tc>
        <w:tc>
          <w:tcPr>
            <w:tcW w:w="850" w:type="dxa"/>
            <w:vAlign w:val="center"/>
          </w:tcPr>
          <w:p w14:paraId="56D93E5B">
            <w:pPr>
              <w:pStyle w:val="239"/>
              <w:jc w:val="both"/>
            </w:pPr>
            <w:r>
              <w:t>10</w:t>
            </w:r>
          </w:p>
        </w:tc>
        <w:tc>
          <w:tcPr>
            <w:tcW w:w="2098" w:type="dxa"/>
            <w:vAlign w:val="center"/>
          </w:tcPr>
          <w:p w14:paraId="673A0777">
            <w:pPr>
              <w:pStyle w:val="239"/>
              <w:jc w:val="both"/>
            </w:pPr>
            <w:r>
              <w:rPr>
                <w:rFonts w:hint="eastAsia"/>
              </w:rPr>
              <w:t>湿敏器件存放</w:t>
            </w:r>
          </w:p>
        </w:tc>
      </w:tr>
      <w:tr w14:paraId="64539895">
        <w:trPr>
          <w:trHeight w:val="211" w:hRule="atLeast"/>
          <w:jc w:val="center"/>
        </w:trPr>
        <w:tc>
          <w:tcPr>
            <w:tcW w:w="675" w:type="dxa"/>
            <w:vMerge w:val="restart"/>
            <w:vAlign w:val="center"/>
          </w:tcPr>
          <w:p w14:paraId="24E5DCCB">
            <w:pPr>
              <w:pStyle w:val="248"/>
            </w:pPr>
          </w:p>
        </w:tc>
        <w:tc>
          <w:tcPr>
            <w:tcW w:w="2314" w:type="dxa"/>
            <w:vMerge w:val="continue"/>
            <w:vAlign w:val="center"/>
          </w:tcPr>
          <w:p w14:paraId="21541677">
            <w:pPr>
              <w:pStyle w:val="239"/>
              <w:jc w:val="both"/>
            </w:pPr>
          </w:p>
        </w:tc>
        <w:tc>
          <w:tcPr>
            <w:tcW w:w="2393" w:type="dxa"/>
            <w:vAlign w:val="center"/>
          </w:tcPr>
          <w:p w14:paraId="31EE87FB">
            <w:pPr>
              <w:pStyle w:val="239"/>
              <w:jc w:val="both"/>
            </w:pPr>
            <w:r>
              <w:rPr>
                <w:rFonts w:hint="eastAsia"/>
              </w:rPr>
              <w:t>工业级冰箱</w:t>
            </w:r>
          </w:p>
        </w:tc>
        <w:tc>
          <w:tcPr>
            <w:tcW w:w="850" w:type="dxa"/>
            <w:vAlign w:val="center"/>
          </w:tcPr>
          <w:p w14:paraId="26E37D3B">
            <w:pPr>
              <w:pStyle w:val="239"/>
              <w:jc w:val="both"/>
            </w:pPr>
            <w:r>
              <w:rPr>
                <w:rFonts w:hint="eastAsia"/>
              </w:rPr>
              <w:t>1</w:t>
            </w:r>
          </w:p>
        </w:tc>
        <w:tc>
          <w:tcPr>
            <w:tcW w:w="2098" w:type="dxa"/>
            <w:vMerge w:val="restart"/>
            <w:vAlign w:val="center"/>
          </w:tcPr>
          <w:p w14:paraId="0047FA22">
            <w:pPr>
              <w:pStyle w:val="239"/>
              <w:jc w:val="both"/>
            </w:pPr>
            <w:r>
              <w:rPr>
                <w:rFonts w:hint="eastAsia"/>
              </w:rPr>
              <w:t>焊膏存放、处理</w:t>
            </w:r>
          </w:p>
        </w:tc>
      </w:tr>
      <w:tr w14:paraId="2B9EFE30">
        <w:trPr>
          <w:trHeight w:val="210" w:hRule="atLeast"/>
          <w:jc w:val="center"/>
        </w:trPr>
        <w:tc>
          <w:tcPr>
            <w:tcW w:w="675" w:type="dxa"/>
            <w:vMerge w:val="continue"/>
            <w:vAlign w:val="center"/>
          </w:tcPr>
          <w:p w14:paraId="761168BD">
            <w:pPr>
              <w:pStyle w:val="248"/>
            </w:pPr>
          </w:p>
        </w:tc>
        <w:tc>
          <w:tcPr>
            <w:tcW w:w="2314" w:type="dxa"/>
            <w:vMerge w:val="continue"/>
            <w:vAlign w:val="center"/>
          </w:tcPr>
          <w:p w14:paraId="14EC165F">
            <w:pPr>
              <w:pStyle w:val="239"/>
              <w:jc w:val="both"/>
            </w:pPr>
          </w:p>
        </w:tc>
        <w:tc>
          <w:tcPr>
            <w:tcW w:w="2393" w:type="dxa"/>
            <w:vAlign w:val="center"/>
          </w:tcPr>
          <w:p w14:paraId="4022E9CB">
            <w:pPr>
              <w:pStyle w:val="239"/>
              <w:jc w:val="both"/>
            </w:pPr>
            <w:r>
              <w:rPr>
                <w:rFonts w:hint="eastAsia"/>
              </w:rPr>
              <w:t>锡膏搅拌机</w:t>
            </w:r>
          </w:p>
        </w:tc>
        <w:tc>
          <w:tcPr>
            <w:tcW w:w="850" w:type="dxa"/>
            <w:vAlign w:val="center"/>
          </w:tcPr>
          <w:p w14:paraId="166FDBD4">
            <w:pPr>
              <w:pStyle w:val="239"/>
              <w:jc w:val="both"/>
            </w:pPr>
            <w:r>
              <w:rPr>
                <w:rFonts w:hint="eastAsia"/>
              </w:rPr>
              <w:t>1</w:t>
            </w:r>
          </w:p>
        </w:tc>
        <w:tc>
          <w:tcPr>
            <w:tcW w:w="2098" w:type="dxa"/>
            <w:vMerge w:val="continue"/>
            <w:vAlign w:val="center"/>
          </w:tcPr>
          <w:p w14:paraId="5C5107A4">
            <w:pPr>
              <w:pStyle w:val="239"/>
              <w:jc w:val="both"/>
            </w:pPr>
          </w:p>
        </w:tc>
      </w:tr>
      <w:tr w14:paraId="710506A9">
        <w:trPr>
          <w:jc w:val="center"/>
        </w:trPr>
        <w:tc>
          <w:tcPr>
            <w:tcW w:w="675" w:type="dxa"/>
            <w:vAlign w:val="center"/>
          </w:tcPr>
          <w:p w14:paraId="0D8A4897">
            <w:pPr>
              <w:pStyle w:val="248"/>
            </w:pPr>
          </w:p>
        </w:tc>
        <w:tc>
          <w:tcPr>
            <w:tcW w:w="2314" w:type="dxa"/>
            <w:vMerge w:val="continue"/>
            <w:vAlign w:val="center"/>
          </w:tcPr>
          <w:p w14:paraId="0D0F7178">
            <w:pPr>
              <w:pStyle w:val="239"/>
              <w:jc w:val="both"/>
            </w:pPr>
          </w:p>
        </w:tc>
        <w:tc>
          <w:tcPr>
            <w:tcW w:w="2393" w:type="dxa"/>
            <w:vAlign w:val="center"/>
          </w:tcPr>
          <w:p w14:paraId="2480CD4E">
            <w:pPr>
              <w:pStyle w:val="239"/>
              <w:jc w:val="both"/>
            </w:pPr>
            <w:r>
              <w:rPr>
                <w:rFonts w:hint="eastAsia"/>
              </w:rPr>
              <w:t>烘烤箱</w:t>
            </w:r>
          </w:p>
        </w:tc>
        <w:tc>
          <w:tcPr>
            <w:tcW w:w="850" w:type="dxa"/>
            <w:vAlign w:val="center"/>
          </w:tcPr>
          <w:p w14:paraId="7C50F276">
            <w:pPr>
              <w:pStyle w:val="239"/>
              <w:jc w:val="both"/>
            </w:pPr>
            <w:r>
              <w:rPr>
                <w:rFonts w:hint="eastAsia"/>
              </w:rPr>
              <w:t>5</w:t>
            </w:r>
          </w:p>
        </w:tc>
        <w:tc>
          <w:tcPr>
            <w:tcW w:w="2098" w:type="dxa"/>
            <w:vAlign w:val="center"/>
          </w:tcPr>
          <w:p w14:paraId="4872A3DC">
            <w:pPr>
              <w:pStyle w:val="239"/>
              <w:jc w:val="both"/>
            </w:pPr>
            <w:r>
              <w:rPr>
                <w:rFonts w:hint="eastAsia"/>
              </w:rPr>
              <w:t>湿敏器件除湿</w:t>
            </w:r>
          </w:p>
        </w:tc>
      </w:tr>
      <w:tr w14:paraId="54BDDD92">
        <w:trPr>
          <w:jc w:val="center"/>
        </w:trPr>
        <w:tc>
          <w:tcPr>
            <w:tcW w:w="675" w:type="dxa"/>
            <w:vAlign w:val="center"/>
          </w:tcPr>
          <w:p w14:paraId="68DD7621">
            <w:pPr>
              <w:pStyle w:val="248"/>
            </w:pPr>
          </w:p>
        </w:tc>
        <w:tc>
          <w:tcPr>
            <w:tcW w:w="2314" w:type="dxa"/>
            <w:vMerge w:val="continue"/>
            <w:vAlign w:val="center"/>
          </w:tcPr>
          <w:p w14:paraId="1309D032">
            <w:pPr>
              <w:pStyle w:val="239"/>
              <w:jc w:val="both"/>
            </w:pPr>
          </w:p>
        </w:tc>
        <w:tc>
          <w:tcPr>
            <w:tcW w:w="2393" w:type="dxa"/>
            <w:vAlign w:val="center"/>
          </w:tcPr>
          <w:p w14:paraId="7A84B978">
            <w:pPr>
              <w:pStyle w:val="239"/>
              <w:jc w:val="both"/>
            </w:pPr>
            <w:r>
              <w:rPr>
                <w:rFonts w:hint="eastAsia"/>
              </w:rPr>
              <w:t>SPI</w:t>
            </w:r>
          </w:p>
        </w:tc>
        <w:tc>
          <w:tcPr>
            <w:tcW w:w="850" w:type="dxa"/>
            <w:vAlign w:val="center"/>
          </w:tcPr>
          <w:p w14:paraId="50CC3059">
            <w:pPr>
              <w:pStyle w:val="239"/>
              <w:jc w:val="both"/>
            </w:pPr>
            <w:r>
              <w:rPr>
                <w:rFonts w:hint="eastAsia"/>
              </w:rPr>
              <w:t>1</w:t>
            </w:r>
          </w:p>
        </w:tc>
        <w:tc>
          <w:tcPr>
            <w:tcW w:w="2098" w:type="dxa"/>
            <w:vAlign w:val="center"/>
          </w:tcPr>
          <w:p w14:paraId="446794A2">
            <w:pPr>
              <w:pStyle w:val="239"/>
              <w:jc w:val="both"/>
            </w:pPr>
            <w:r>
              <w:rPr>
                <w:rFonts w:hint="eastAsia"/>
              </w:rPr>
              <w:t>锡膏印刷质量检查</w:t>
            </w:r>
          </w:p>
        </w:tc>
      </w:tr>
      <w:tr w14:paraId="6B6FDEDB">
        <w:trPr>
          <w:jc w:val="center"/>
          <w:hidden/>
        </w:trPr>
        <w:tc>
          <w:tcPr>
            <w:tcW w:w="675" w:type="dxa"/>
            <w:vAlign w:val="center"/>
          </w:tcPr>
          <w:p w14:paraId="12EA1843">
            <w:pPr>
              <w:pStyle w:val="248"/>
              <w:rPr>
                <w:vanish/>
                <w:color w:val="000000"/>
              </w:rPr>
            </w:pPr>
          </w:p>
        </w:tc>
        <w:tc>
          <w:tcPr>
            <w:tcW w:w="2314" w:type="dxa"/>
            <w:vMerge w:val="continue"/>
            <w:vAlign w:val="center"/>
          </w:tcPr>
          <w:p w14:paraId="39B17D3C">
            <w:pPr>
              <w:pStyle w:val="239"/>
              <w:jc w:val="both"/>
            </w:pPr>
          </w:p>
        </w:tc>
        <w:tc>
          <w:tcPr>
            <w:tcW w:w="2393" w:type="dxa"/>
            <w:vAlign w:val="center"/>
          </w:tcPr>
          <w:p w14:paraId="691E37CB">
            <w:pPr>
              <w:pStyle w:val="239"/>
              <w:jc w:val="both"/>
            </w:pPr>
            <w:r>
              <w:rPr>
                <w:rFonts w:hint="eastAsia"/>
              </w:rPr>
              <w:t>选择性波峰焊接设备</w:t>
            </w:r>
          </w:p>
        </w:tc>
        <w:tc>
          <w:tcPr>
            <w:tcW w:w="850" w:type="dxa"/>
            <w:vAlign w:val="center"/>
          </w:tcPr>
          <w:p w14:paraId="474F4E26">
            <w:pPr>
              <w:pStyle w:val="239"/>
              <w:jc w:val="both"/>
            </w:pPr>
            <w:r>
              <w:rPr>
                <w:rFonts w:hint="eastAsia"/>
              </w:rPr>
              <w:t>1</w:t>
            </w:r>
          </w:p>
        </w:tc>
        <w:tc>
          <w:tcPr>
            <w:tcW w:w="2098" w:type="dxa"/>
            <w:vAlign w:val="center"/>
          </w:tcPr>
          <w:p w14:paraId="4875D4C1">
            <w:pPr>
              <w:pStyle w:val="239"/>
              <w:jc w:val="both"/>
            </w:pPr>
            <w:r>
              <w:rPr>
                <w:rFonts w:hint="eastAsia"/>
              </w:rPr>
              <w:t>ERSA</w:t>
            </w:r>
          </w:p>
        </w:tc>
      </w:tr>
      <w:tr w14:paraId="03D6438A">
        <w:trPr>
          <w:jc w:val="center"/>
          <w:hidden/>
        </w:trPr>
        <w:tc>
          <w:tcPr>
            <w:tcW w:w="675" w:type="dxa"/>
            <w:vAlign w:val="center"/>
          </w:tcPr>
          <w:p w14:paraId="3DC5633B">
            <w:pPr>
              <w:pStyle w:val="248"/>
              <w:rPr>
                <w:vanish/>
                <w:color w:val="000000"/>
              </w:rPr>
            </w:pPr>
          </w:p>
        </w:tc>
        <w:tc>
          <w:tcPr>
            <w:tcW w:w="2314" w:type="dxa"/>
            <w:vMerge w:val="continue"/>
            <w:vAlign w:val="center"/>
          </w:tcPr>
          <w:p w14:paraId="587CA905">
            <w:pPr>
              <w:pStyle w:val="239"/>
              <w:jc w:val="both"/>
            </w:pPr>
          </w:p>
        </w:tc>
        <w:tc>
          <w:tcPr>
            <w:tcW w:w="2393" w:type="dxa"/>
            <w:vAlign w:val="center"/>
          </w:tcPr>
          <w:p w14:paraId="416D15CF">
            <w:pPr>
              <w:pStyle w:val="239"/>
              <w:jc w:val="both"/>
            </w:pPr>
            <w:r>
              <w:rPr>
                <w:rFonts w:hint="eastAsia"/>
              </w:rPr>
              <w:t>分板机</w:t>
            </w:r>
          </w:p>
        </w:tc>
        <w:tc>
          <w:tcPr>
            <w:tcW w:w="850" w:type="dxa"/>
            <w:vAlign w:val="center"/>
          </w:tcPr>
          <w:p w14:paraId="10EA7CBF">
            <w:pPr>
              <w:pStyle w:val="239"/>
              <w:jc w:val="both"/>
            </w:pPr>
            <w:r>
              <w:rPr>
                <w:rFonts w:hint="eastAsia"/>
              </w:rPr>
              <w:t>1</w:t>
            </w:r>
          </w:p>
        </w:tc>
        <w:tc>
          <w:tcPr>
            <w:tcW w:w="2098" w:type="dxa"/>
            <w:vAlign w:val="center"/>
          </w:tcPr>
          <w:p w14:paraId="0EC05700">
            <w:pPr>
              <w:pStyle w:val="239"/>
              <w:jc w:val="both"/>
            </w:pPr>
            <w:r>
              <w:rPr>
                <w:rFonts w:hint="eastAsia"/>
              </w:rPr>
              <w:t>PCBA分板</w:t>
            </w:r>
          </w:p>
        </w:tc>
      </w:tr>
      <w:tr w14:paraId="77103B9B">
        <w:trPr>
          <w:jc w:val="center"/>
        </w:trPr>
        <w:tc>
          <w:tcPr>
            <w:tcW w:w="675" w:type="dxa"/>
            <w:vAlign w:val="center"/>
          </w:tcPr>
          <w:p w14:paraId="4DE9C2E0">
            <w:pPr>
              <w:pStyle w:val="248"/>
            </w:pPr>
          </w:p>
        </w:tc>
        <w:tc>
          <w:tcPr>
            <w:tcW w:w="2314" w:type="dxa"/>
            <w:vMerge w:val="restart"/>
            <w:vAlign w:val="center"/>
          </w:tcPr>
          <w:p w14:paraId="1BE5D8A1">
            <w:pPr>
              <w:pStyle w:val="239"/>
              <w:jc w:val="both"/>
            </w:pPr>
            <w:r>
              <w:rPr>
                <w:rFonts w:hint="eastAsia"/>
              </w:rPr>
              <w:t>焊接质量检查</w:t>
            </w:r>
          </w:p>
        </w:tc>
        <w:tc>
          <w:tcPr>
            <w:tcW w:w="2393" w:type="dxa"/>
            <w:vAlign w:val="center"/>
          </w:tcPr>
          <w:p w14:paraId="5BB45661">
            <w:pPr>
              <w:pStyle w:val="239"/>
              <w:jc w:val="both"/>
            </w:pPr>
            <w:r>
              <w:rPr>
                <w:rFonts w:hint="eastAsia"/>
              </w:rPr>
              <w:t>BGA返修台</w:t>
            </w:r>
          </w:p>
        </w:tc>
        <w:tc>
          <w:tcPr>
            <w:tcW w:w="850" w:type="dxa"/>
            <w:vAlign w:val="center"/>
          </w:tcPr>
          <w:p w14:paraId="3062A26D">
            <w:pPr>
              <w:pStyle w:val="239"/>
              <w:jc w:val="both"/>
            </w:pPr>
            <w:r>
              <w:rPr>
                <w:rFonts w:hint="eastAsia"/>
              </w:rPr>
              <w:t>1</w:t>
            </w:r>
          </w:p>
        </w:tc>
        <w:tc>
          <w:tcPr>
            <w:tcW w:w="2098" w:type="dxa"/>
            <w:vAlign w:val="center"/>
          </w:tcPr>
          <w:p w14:paraId="52FE0B9C">
            <w:pPr>
              <w:pStyle w:val="239"/>
              <w:jc w:val="both"/>
            </w:pPr>
            <w:r>
              <w:rPr>
                <w:rFonts w:hint="eastAsia"/>
              </w:rPr>
              <w:t>返工、返修</w:t>
            </w:r>
          </w:p>
        </w:tc>
      </w:tr>
      <w:tr w14:paraId="43B8C91A">
        <w:trPr>
          <w:jc w:val="center"/>
        </w:trPr>
        <w:tc>
          <w:tcPr>
            <w:tcW w:w="675" w:type="dxa"/>
            <w:vAlign w:val="center"/>
          </w:tcPr>
          <w:p w14:paraId="44CBA4A4">
            <w:pPr>
              <w:pStyle w:val="248"/>
            </w:pPr>
          </w:p>
        </w:tc>
        <w:tc>
          <w:tcPr>
            <w:tcW w:w="2314" w:type="dxa"/>
            <w:vMerge w:val="continue"/>
            <w:vAlign w:val="center"/>
          </w:tcPr>
          <w:p w14:paraId="537800D1">
            <w:pPr>
              <w:pStyle w:val="239"/>
              <w:jc w:val="both"/>
            </w:pPr>
          </w:p>
        </w:tc>
        <w:tc>
          <w:tcPr>
            <w:tcW w:w="2393" w:type="dxa"/>
            <w:vAlign w:val="center"/>
          </w:tcPr>
          <w:p w14:paraId="3DC43894">
            <w:pPr>
              <w:pStyle w:val="239"/>
              <w:jc w:val="both"/>
            </w:pPr>
            <w:r>
              <w:rPr>
                <w:rFonts w:hint="eastAsia"/>
              </w:rPr>
              <w:t>五轴点胶机</w:t>
            </w:r>
          </w:p>
        </w:tc>
        <w:tc>
          <w:tcPr>
            <w:tcW w:w="850" w:type="dxa"/>
            <w:vAlign w:val="center"/>
          </w:tcPr>
          <w:p w14:paraId="2BBB59C3">
            <w:pPr>
              <w:pStyle w:val="239"/>
              <w:jc w:val="both"/>
            </w:pPr>
            <w:r>
              <w:rPr>
                <w:rFonts w:hint="eastAsia"/>
              </w:rPr>
              <w:t>1</w:t>
            </w:r>
          </w:p>
        </w:tc>
        <w:tc>
          <w:tcPr>
            <w:tcW w:w="2098" w:type="dxa"/>
            <w:vAlign w:val="center"/>
          </w:tcPr>
          <w:p w14:paraId="4D6F5911">
            <w:pPr>
              <w:pStyle w:val="239"/>
              <w:jc w:val="both"/>
            </w:pPr>
            <w:r>
              <w:rPr>
                <w:rFonts w:hint="eastAsia"/>
              </w:rPr>
              <w:t>元器件加固</w:t>
            </w:r>
          </w:p>
        </w:tc>
      </w:tr>
      <w:tr w14:paraId="1D21A8AD">
        <w:trPr>
          <w:jc w:val="center"/>
        </w:trPr>
        <w:tc>
          <w:tcPr>
            <w:tcW w:w="675" w:type="dxa"/>
            <w:vAlign w:val="center"/>
          </w:tcPr>
          <w:p w14:paraId="2307C1D0">
            <w:pPr>
              <w:pStyle w:val="248"/>
            </w:pPr>
          </w:p>
        </w:tc>
        <w:tc>
          <w:tcPr>
            <w:tcW w:w="2314" w:type="dxa"/>
            <w:vMerge w:val="continue"/>
            <w:vAlign w:val="center"/>
          </w:tcPr>
          <w:p w14:paraId="7BA31A75">
            <w:pPr>
              <w:pStyle w:val="239"/>
              <w:jc w:val="both"/>
            </w:pPr>
          </w:p>
        </w:tc>
        <w:tc>
          <w:tcPr>
            <w:tcW w:w="2393" w:type="dxa"/>
            <w:vAlign w:val="center"/>
          </w:tcPr>
          <w:p w14:paraId="3B3AE8CD">
            <w:pPr>
              <w:pStyle w:val="239"/>
              <w:jc w:val="both"/>
            </w:pPr>
            <w:r>
              <w:rPr>
                <w:rFonts w:hint="eastAsia"/>
              </w:rPr>
              <w:t>AOI</w:t>
            </w:r>
          </w:p>
        </w:tc>
        <w:tc>
          <w:tcPr>
            <w:tcW w:w="850" w:type="dxa"/>
            <w:vAlign w:val="center"/>
          </w:tcPr>
          <w:p w14:paraId="5E01C255">
            <w:pPr>
              <w:pStyle w:val="239"/>
              <w:jc w:val="both"/>
            </w:pPr>
            <w:r>
              <w:rPr>
                <w:rFonts w:hint="eastAsia"/>
              </w:rPr>
              <w:t>2</w:t>
            </w:r>
          </w:p>
        </w:tc>
        <w:tc>
          <w:tcPr>
            <w:tcW w:w="2098" w:type="dxa"/>
            <w:vAlign w:val="center"/>
          </w:tcPr>
          <w:p w14:paraId="04892A1F">
            <w:pPr>
              <w:pStyle w:val="239"/>
              <w:jc w:val="both"/>
            </w:pPr>
            <w:r>
              <w:rPr>
                <w:rFonts w:hint="eastAsia"/>
              </w:rPr>
              <w:t>光学</w:t>
            </w:r>
            <w:r>
              <w:t>成像检测</w:t>
            </w:r>
          </w:p>
        </w:tc>
      </w:tr>
      <w:tr w14:paraId="3F1C314D">
        <w:trPr>
          <w:jc w:val="center"/>
        </w:trPr>
        <w:tc>
          <w:tcPr>
            <w:tcW w:w="675" w:type="dxa"/>
            <w:vAlign w:val="center"/>
          </w:tcPr>
          <w:p w14:paraId="2F50BE47">
            <w:pPr>
              <w:pStyle w:val="248"/>
            </w:pPr>
          </w:p>
        </w:tc>
        <w:tc>
          <w:tcPr>
            <w:tcW w:w="2314" w:type="dxa"/>
            <w:vMerge w:val="continue"/>
            <w:vAlign w:val="center"/>
          </w:tcPr>
          <w:p w14:paraId="47A083EE">
            <w:pPr>
              <w:pStyle w:val="239"/>
              <w:jc w:val="both"/>
            </w:pPr>
          </w:p>
        </w:tc>
        <w:tc>
          <w:tcPr>
            <w:tcW w:w="2393" w:type="dxa"/>
            <w:vAlign w:val="center"/>
          </w:tcPr>
          <w:p w14:paraId="73F22F01">
            <w:pPr>
              <w:pStyle w:val="239"/>
              <w:jc w:val="both"/>
            </w:pPr>
            <w:r>
              <w:rPr>
                <w:rFonts w:hint="eastAsia"/>
              </w:rPr>
              <w:t>二次元影像仪</w:t>
            </w:r>
          </w:p>
        </w:tc>
        <w:tc>
          <w:tcPr>
            <w:tcW w:w="850" w:type="dxa"/>
            <w:vAlign w:val="center"/>
          </w:tcPr>
          <w:p w14:paraId="2D0228A2">
            <w:pPr>
              <w:pStyle w:val="239"/>
              <w:jc w:val="both"/>
            </w:pPr>
            <w:r>
              <w:rPr>
                <w:rFonts w:hint="eastAsia"/>
              </w:rPr>
              <w:t>2</w:t>
            </w:r>
          </w:p>
        </w:tc>
        <w:tc>
          <w:tcPr>
            <w:tcW w:w="2098" w:type="dxa"/>
            <w:vAlign w:val="center"/>
          </w:tcPr>
          <w:p w14:paraId="46DD9EA6">
            <w:pPr>
              <w:pStyle w:val="239"/>
              <w:jc w:val="both"/>
            </w:pPr>
          </w:p>
        </w:tc>
      </w:tr>
      <w:tr w14:paraId="7AA10678">
        <w:trPr>
          <w:jc w:val="center"/>
        </w:trPr>
        <w:tc>
          <w:tcPr>
            <w:tcW w:w="675" w:type="dxa"/>
            <w:vAlign w:val="center"/>
          </w:tcPr>
          <w:p w14:paraId="379C3F80">
            <w:pPr>
              <w:pStyle w:val="248"/>
            </w:pPr>
          </w:p>
        </w:tc>
        <w:tc>
          <w:tcPr>
            <w:tcW w:w="2314" w:type="dxa"/>
            <w:vMerge w:val="continue"/>
            <w:vAlign w:val="center"/>
          </w:tcPr>
          <w:p w14:paraId="003CD3E4">
            <w:pPr>
              <w:pStyle w:val="239"/>
              <w:jc w:val="both"/>
            </w:pPr>
          </w:p>
        </w:tc>
        <w:tc>
          <w:tcPr>
            <w:tcW w:w="2393" w:type="dxa"/>
            <w:vAlign w:val="center"/>
          </w:tcPr>
          <w:p w14:paraId="389982C2">
            <w:pPr>
              <w:pStyle w:val="239"/>
              <w:jc w:val="both"/>
            </w:pPr>
            <w:r>
              <w:rPr>
                <w:rFonts w:hint="eastAsia"/>
              </w:rPr>
              <w:t>ICT测试仪</w:t>
            </w:r>
          </w:p>
        </w:tc>
        <w:tc>
          <w:tcPr>
            <w:tcW w:w="850" w:type="dxa"/>
            <w:vAlign w:val="center"/>
          </w:tcPr>
          <w:p w14:paraId="743A1767">
            <w:pPr>
              <w:pStyle w:val="239"/>
              <w:jc w:val="both"/>
            </w:pPr>
            <w:r>
              <w:rPr>
                <w:rFonts w:hint="eastAsia"/>
              </w:rPr>
              <w:t>2</w:t>
            </w:r>
          </w:p>
        </w:tc>
        <w:tc>
          <w:tcPr>
            <w:tcW w:w="2098" w:type="dxa"/>
            <w:vAlign w:val="center"/>
          </w:tcPr>
          <w:p w14:paraId="73A0CB38">
            <w:pPr>
              <w:pStyle w:val="239"/>
              <w:jc w:val="both"/>
            </w:pPr>
          </w:p>
        </w:tc>
      </w:tr>
      <w:tr w14:paraId="5DC11F43">
        <w:trPr>
          <w:jc w:val="center"/>
        </w:trPr>
        <w:tc>
          <w:tcPr>
            <w:tcW w:w="675" w:type="dxa"/>
            <w:vAlign w:val="center"/>
          </w:tcPr>
          <w:p w14:paraId="0E8235CA">
            <w:pPr>
              <w:pStyle w:val="248"/>
            </w:pPr>
          </w:p>
        </w:tc>
        <w:tc>
          <w:tcPr>
            <w:tcW w:w="2314" w:type="dxa"/>
            <w:vMerge w:val="continue"/>
            <w:vAlign w:val="center"/>
          </w:tcPr>
          <w:p w14:paraId="3456342A">
            <w:pPr>
              <w:pStyle w:val="239"/>
              <w:jc w:val="both"/>
            </w:pPr>
          </w:p>
        </w:tc>
        <w:tc>
          <w:tcPr>
            <w:tcW w:w="2393" w:type="dxa"/>
            <w:vAlign w:val="center"/>
          </w:tcPr>
          <w:p w14:paraId="6A1C086C">
            <w:pPr>
              <w:pStyle w:val="239"/>
              <w:jc w:val="both"/>
            </w:pPr>
            <w:r>
              <w:rPr>
                <w:rFonts w:hint="eastAsia"/>
              </w:rPr>
              <w:t>X-ray测试仪</w:t>
            </w:r>
          </w:p>
        </w:tc>
        <w:tc>
          <w:tcPr>
            <w:tcW w:w="850" w:type="dxa"/>
            <w:vAlign w:val="center"/>
          </w:tcPr>
          <w:p w14:paraId="507BF6EB">
            <w:pPr>
              <w:pStyle w:val="239"/>
              <w:jc w:val="both"/>
            </w:pPr>
            <w:r>
              <w:rPr>
                <w:rFonts w:hint="eastAsia"/>
              </w:rPr>
              <w:t>1</w:t>
            </w:r>
          </w:p>
        </w:tc>
        <w:tc>
          <w:tcPr>
            <w:tcW w:w="2098" w:type="dxa"/>
            <w:vAlign w:val="center"/>
          </w:tcPr>
          <w:p w14:paraId="3EBC6D7D">
            <w:pPr>
              <w:pStyle w:val="239"/>
              <w:jc w:val="both"/>
            </w:pPr>
          </w:p>
        </w:tc>
      </w:tr>
      <w:tr w14:paraId="284E6D9B">
        <w:trPr>
          <w:jc w:val="center"/>
        </w:trPr>
        <w:tc>
          <w:tcPr>
            <w:tcW w:w="675" w:type="dxa"/>
            <w:vAlign w:val="center"/>
          </w:tcPr>
          <w:p w14:paraId="54D938C9">
            <w:pPr>
              <w:pStyle w:val="248"/>
            </w:pPr>
          </w:p>
        </w:tc>
        <w:tc>
          <w:tcPr>
            <w:tcW w:w="2314" w:type="dxa"/>
            <w:vMerge w:val="continue"/>
            <w:vAlign w:val="center"/>
          </w:tcPr>
          <w:p w14:paraId="2C6462FE">
            <w:pPr>
              <w:pStyle w:val="239"/>
              <w:jc w:val="both"/>
            </w:pPr>
          </w:p>
        </w:tc>
        <w:tc>
          <w:tcPr>
            <w:tcW w:w="2393" w:type="dxa"/>
            <w:vAlign w:val="center"/>
          </w:tcPr>
          <w:p w14:paraId="22367A4D">
            <w:pPr>
              <w:pStyle w:val="239"/>
              <w:jc w:val="both"/>
            </w:pPr>
            <w:r>
              <w:rPr>
                <w:rFonts w:hint="eastAsia"/>
              </w:rPr>
              <w:t>高倍显微镜</w:t>
            </w:r>
          </w:p>
        </w:tc>
        <w:tc>
          <w:tcPr>
            <w:tcW w:w="850" w:type="dxa"/>
            <w:vAlign w:val="center"/>
          </w:tcPr>
          <w:p w14:paraId="1EFE8F27">
            <w:pPr>
              <w:pStyle w:val="239"/>
              <w:jc w:val="both"/>
            </w:pPr>
            <w:r>
              <w:rPr>
                <w:rFonts w:hint="eastAsia"/>
              </w:rPr>
              <w:t>1</w:t>
            </w:r>
          </w:p>
        </w:tc>
        <w:tc>
          <w:tcPr>
            <w:tcW w:w="2098" w:type="dxa"/>
            <w:vAlign w:val="center"/>
          </w:tcPr>
          <w:p w14:paraId="26C680F8">
            <w:pPr>
              <w:pStyle w:val="239"/>
              <w:jc w:val="both"/>
            </w:pPr>
          </w:p>
        </w:tc>
      </w:tr>
      <w:tr w14:paraId="1FB36C8F">
        <w:trPr>
          <w:jc w:val="center"/>
        </w:trPr>
        <w:tc>
          <w:tcPr>
            <w:tcW w:w="675" w:type="dxa"/>
            <w:vAlign w:val="center"/>
          </w:tcPr>
          <w:p w14:paraId="63CFA009">
            <w:pPr>
              <w:pStyle w:val="248"/>
            </w:pPr>
          </w:p>
        </w:tc>
        <w:tc>
          <w:tcPr>
            <w:tcW w:w="2314" w:type="dxa"/>
            <w:vMerge w:val="continue"/>
            <w:vAlign w:val="center"/>
          </w:tcPr>
          <w:p w14:paraId="2F3B531C">
            <w:pPr>
              <w:pStyle w:val="239"/>
              <w:jc w:val="both"/>
            </w:pPr>
          </w:p>
        </w:tc>
        <w:tc>
          <w:tcPr>
            <w:tcW w:w="2393" w:type="dxa"/>
            <w:vAlign w:val="center"/>
          </w:tcPr>
          <w:p w14:paraId="11F02AD9">
            <w:pPr>
              <w:pStyle w:val="239"/>
              <w:jc w:val="both"/>
            </w:pPr>
            <w:r>
              <w:rPr>
                <w:rFonts w:hint="eastAsia"/>
              </w:rPr>
              <w:t>烙铁性能测试仪</w:t>
            </w:r>
          </w:p>
        </w:tc>
        <w:tc>
          <w:tcPr>
            <w:tcW w:w="850" w:type="dxa"/>
            <w:vAlign w:val="center"/>
          </w:tcPr>
          <w:p w14:paraId="45A879DC">
            <w:pPr>
              <w:pStyle w:val="239"/>
              <w:jc w:val="both"/>
            </w:pPr>
            <w:r>
              <w:rPr>
                <w:rFonts w:hint="eastAsia"/>
              </w:rPr>
              <w:t>1</w:t>
            </w:r>
          </w:p>
        </w:tc>
        <w:tc>
          <w:tcPr>
            <w:tcW w:w="2098" w:type="dxa"/>
            <w:vAlign w:val="center"/>
          </w:tcPr>
          <w:p w14:paraId="6B57BB25">
            <w:pPr>
              <w:pStyle w:val="239"/>
              <w:jc w:val="both"/>
            </w:pPr>
            <w:r>
              <w:rPr>
                <w:rFonts w:hint="eastAsia"/>
              </w:rPr>
              <w:t>烙铁性能检验</w:t>
            </w:r>
          </w:p>
        </w:tc>
      </w:tr>
      <w:tr w14:paraId="57BCF772">
        <w:trPr>
          <w:jc w:val="center"/>
        </w:trPr>
        <w:tc>
          <w:tcPr>
            <w:tcW w:w="675" w:type="dxa"/>
            <w:vAlign w:val="center"/>
          </w:tcPr>
          <w:p w14:paraId="6E8030BC">
            <w:pPr>
              <w:pStyle w:val="248"/>
            </w:pPr>
          </w:p>
        </w:tc>
        <w:tc>
          <w:tcPr>
            <w:tcW w:w="4707" w:type="dxa"/>
            <w:gridSpan w:val="2"/>
            <w:vAlign w:val="center"/>
          </w:tcPr>
          <w:p w14:paraId="6B70DDD7">
            <w:pPr>
              <w:pStyle w:val="239"/>
              <w:jc w:val="righ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合计</w:t>
            </w:r>
          </w:p>
        </w:tc>
        <w:tc>
          <w:tcPr>
            <w:tcW w:w="850" w:type="dxa"/>
            <w:vAlign w:val="center"/>
          </w:tcPr>
          <w:p w14:paraId="2B6B3E62">
            <w:pPr>
              <w:pStyle w:val="239"/>
              <w:jc w:val="both"/>
              <w:rPr>
                <w:rFonts w:hint="eastAsia"/>
              </w:rPr>
            </w:pPr>
            <w:r>
              <w:rPr>
                <w:rFonts w:hint="eastAsia"/>
              </w:rPr>
              <w:fldChar w:fldCharType="begin"/>
            </w:r>
            <w:r>
              <w:rPr>
                <w:rFonts w:hint="eastAsia"/>
              </w:rPr>
              <w:instrText xml:space="preserve"> = sum(D2:D17) \* MERGEFORMAT </w:instrText>
            </w:r>
            <w:r>
              <w:rPr>
                <w:rFonts w:hint="eastAsia"/>
              </w:rPr>
              <w:fldChar w:fldCharType="separate"/>
            </w:r>
            <w:r>
              <w:rPr>
                <w:rFonts w:hint="eastAsia"/>
              </w:rPr>
              <w:t>32</w:t>
            </w:r>
            <w:r>
              <w:rPr>
                <w:rFonts w:hint="eastAsia"/>
              </w:rPr>
              <w:fldChar w:fldCharType="end"/>
            </w:r>
          </w:p>
        </w:tc>
        <w:tc>
          <w:tcPr>
            <w:tcW w:w="2098" w:type="dxa"/>
            <w:vAlign w:val="center"/>
          </w:tcPr>
          <w:p w14:paraId="511821AC">
            <w:pPr>
              <w:pStyle w:val="239"/>
              <w:jc w:val="both"/>
              <w:rPr>
                <w:rFonts w:hint="eastAsia"/>
              </w:rPr>
            </w:pPr>
          </w:p>
        </w:tc>
      </w:tr>
    </w:tbl>
    <w:p w14:paraId="227AE531">
      <w:pPr>
        <w:pStyle w:val="34"/>
        <w:spacing w:line="360" w:lineRule="auto"/>
        <w:ind w:firstLine="480"/>
      </w:pPr>
      <w:r>
        <w:rPr>
          <w:rFonts w:hint="eastAsia"/>
        </w:rPr>
        <w:t>为保证模块焊接质量可靠，我司对各模块</w:t>
      </w:r>
      <w:r>
        <w:t>采取</w:t>
      </w:r>
      <w:r>
        <w:rPr>
          <w:rFonts w:hint="eastAsia"/>
        </w:rPr>
        <w:t>回流焊接工艺，接插件采取选择性波峰焊接工艺。</w:t>
      </w:r>
      <w:bookmarkStart w:id="0" w:name="_GoBack"/>
      <w:bookmarkEnd w:id="0"/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7" w:h="16840"/>
      <w:pgMar w:top="1418" w:right="1701" w:bottom="1418" w:left="1701" w:header="851" w:footer="992" w:gutter="0"/>
      <w:cols w:space="425" w:num="1"/>
      <w:docGrid w:linePitch="508" w:charSpace="2163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_GB2312">
    <w:altName w:val="方正仿宋_GBK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200001FF" w:csb1="00000000"/>
  </w:font>
  <w:font w:name="Tahoma">
    <w:panose1 w:val="020B0604030504040204"/>
    <w:charset w:val="00"/>
    <w:family w:val="swiss"/>
    <w:pitch w:val="default"/>
    <w:sig w:usb0="E1002AFF" w:usb1="C000605B" w:usb2="00000029" w:usb3="00000000" w:csb0="200101FF" w:csb1="20280000"/>
  </w:font>
  <w:font w:name="Ari">
    <w:altName w:val="苹方-简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Verdana">
    <w:panose1 w:val="020B0804030504040204"/>
    <w:charset w:val="00"/>
    <w:family w:val="swiss"/>
    <w:pitch w:val="default"/>
    <w:sig w:usb0="A10006FF" w:usb1="4000205B" w:usb2="00000010" w:usb3="00000000" w:csb0="2000019F" w:csb1="00000000"/>
  </w:font>
  <w:font w:name="Book Antiqua">
    <w:altName w:val="苹方-简"/>
    <w:panose1 w:val="02040602050305030304"/>
    <w:charset w:val="00"/>
    <w:family w:val="roman"/>
    <w:pitch w:val="default"/>
    <w:sig w:usb0="00000000" w:usb1="00000000" w:usb2="00000000" w:usb3="00000000" w:csb0="2000009F" w:csb1="DFD70000"/>
  </w:font>
  <w:font w:name="Century">
    <w:altName w:val="苹方-简"/>
    <w:panose1 w:val="02040604050505020304"/>
    <w:charset w:val="00"/>
    <w:family w:val="roman"/>
    <w:pitch w:val="default"/>
    <w:sig w:usb0="00000000" w:usb1="00000000" w:usb2="00000000" w:usb3="00000000" w:csb0="2000009F" w:csb1="DFD70000"/>
  </w:font>
  <w:font w:name="Helvetica">
    <w:panose1 w:val="00000000000000000000"/>
    <w:charset w:val="00"/>
    <w:family w:val="swiss"/>
    <w:pitch w:val="default"/>
    <w:sig w:usb0="E00002FF" w:usb1="5000785B" w:usb2="00000000" w:usb3="00000000" w:csb0="2000019F" w:csb1="4F010000"/>
  </w:font>
  <w:font w:name="仿宋体">
    <w:altName w:val="方正仿宋_GBK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楷体_GB2312">
    <w:altName w:val="汉仪楷体简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Helvetica-Condensed-Bold">
    <w:altName w:val="苹方-简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Cambria Math">
    <w:altName w:val="Kingsoft Math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MingLiU">
    <w:altName w:val="宋体-繁"/>
    <w:panose1 w:val="02020509000000000000"/>
    <w:charset w:val="88"/>
    <w:family w:val="modern"/>
    <w:pitch w:val="default"/>
    <w:sig w:usb0="00000000" w:usb1="00000000" w:usb2="00000016" w:usb3="00000000" w:csb0="0010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Lohit Devanagari">
    <w:altName w:val="苹方-简"/>
    <w:panose1 w:val="00000000000000000000"/>
    <w:charset w:val="01"/>
    <w:family w:val="auto"/>
    <w:pitch w:val="default"/>
    <w:sig w:usb0="00000000" w:usb1="00000000" w:usb2="00000000" w:usb3="00000000" w:csb0="00040001" w:csb1="00000000"/>
  </w:font>
  <w:font w:name="Liberation Sans">
    <w:altName w:val="苹方-简"/>
    <w:panose1 w:val="00000000000000000000"/>
    <w:charset w:val="01"/>
    <w:family w:val="swiss"/>
    <w:pitch w:val="default"/>
    <w:sig w:usb0="00000000" w:usb1="00000000" w:usb2="00000000" w:usb3="00000000" w:csb0="00040001" w:csb1="00000000"/>
  </w:font>
  <w:font w:name="AR PL UMing HK">
    <w:altName w:val="苹方-简"/>
    <w:panose1 w:val="00000000000000000000"/>
    <w:charset w:val="01"/>
    <w:family w:val="auto"/>
    <w:pitch w:val="default"/>
    <w:sig w:usb0="00000000" w:usb1="00000000" w:usb2="00000000" w:usb3="00000000" w:csb0="00040001" w:csb1="00000000"/>
  </w:font>
  <w:font w:name="Arial-BoldMT">
    <w:panose1 w:val="020B0604020202090204"/>
    <w:charset w:val="00"/>
    <w:family w:val="roman"/>
    <w:pitch w:val="default"/>
    <w:sig w:usb0="E0000AFF" w:usb1="00007843" w:usb2="00000001" w:usb3="00000000" w:csb0="400001BF" w:csb1="DFF70000"/>
  </w:font>
  <w:font w:name="PMingLiU">
    <w:altName w:val="宋体-繁"/>
    <w:panose1 w:val="02020500000000000000"/>
    <w:charset w:val="88"/>
    <w:family w:val="roman"/>
    <w:pitch w:val="default"/>
    <w:sig w:usb0="00000000" w:usb1="00000000" w:usb2="00000016" w:usb3="00000000" w:csb0="00100001" w:csb1="00000000"/>
  </w:font>
  <w:font w:name="ˎ̥">
    <w:altName w:val="苹方-简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Microsoft YaHei UI">
    <w:altName w:val="苹方-简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Arail">
    <w:altName w:val="苹方-简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32246466"/>
      <w:docPartObj>
        <w:docPartGallery w:val="autotext"/>
      </w:docPartObj>
    </w:sdtPr>
    <w:sdtEndPr>
      <w:rPr>
        <w:rFonts w:ascii="Times New Roman" w:hAnsi="Times New Roman"/>
      </w:rPr>
    </w:sdtEndPr>
    <w:sdtContent>
      <w:p w14:paraId="2355EB06">
        <w:pPr>
          <w:pStyle w:val="56"/>
          <w:ind w:firstLine="480"/>
          <w:jc w:val="center"/>
          <w:rPr>
            <w:rFonts w:ascii="Times New Roman" w:hAnsi="Times New Roman"/>
          </w:rPr>
        </w:pP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 xml:space="preserve">PAGE   \* MERGEFORMAT</w: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lang w:val="zh-CN"/>
          </w:rPr>
          <w:t>467</w:t>
        </w:r>
        <w:r>
          <w:rPr>
            <w:rFonts w:ascii="Times New Roman" w:hAnsi="Times New Roman"/>
          </w:rPr>
          <w:fldChar w:fldCharType="end"/>
        </w:r>
      </w:p>
    </w:sdtContent>
  </w:sdt>
  <w:p w14:paraId="64E9E039">
    <w:pPr>
      <w:ind w:firstLine="48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35637883"/>
      <w:docPartObj>
        <w:docPartGallery w:val="autotext"/>
      </w:docPartObj>
    </w:sdtPr>
    <w:sdtEndPr>
      <w:rPr>
        <w:rFonts w:ascii="Times New Roman" w:hAnsi="Times New Roman"/>
      </w:rPr>
    </w:sdtEndPr>
    <w:sdtContent>
      <w:p w14:paraId="067966D5">
        <w:pPr>
          <w:pStyle w:val="56"/>
          <w:ind w:firstLine="480"/>
          <w:jc w:val="center"/>
          <w:rPr>
            <w:rFonts w:ascii="Times New Roman" w:hAnsi="Times New Roman"/>
          </w:rPr>
        </w:pP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 xml:space="preserve">PAGE   \* MERGEFORMAT</w:instrText>
        </w:r>
        <w:r>
          <w:rPr>
            <w:rFonts w:ascii="Times New Roman" w:hAnsi="Times New Roman"/>
          </w:rPr>
          <w:fldChar w:fldCharType="separate"/>
        </w:r>
        <w:r>
          <w:rPr>
            <w:rFonts w:ascii="Times New Roman" w:hAnsi="Times New Roman"/>
            <w:lang w:val="zh-CN"/>
          </w:rPr>
          <w:t>466</w:t>
        </w:r>
        <w:r>
          <w:rPr>
            <w:rFonts w:ascii="Times New Roman" w:hAnsi="Times New Roman"/>
          </w:rPr>
          <w:fldChar w:fldCharType="end"/>
        </w:r>
      </w:p>
    </w:sdtContent>
  </w:sdt>
  <w:p w14:paraId="2FC2A964">
    <w:pPr>
      <w:ind w:firstLine="48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435D5B">
    <w:pPr>
      <w:ind w:firstLine="480"/>
      <w:jc w:val="right"/>
    </w:pPr>
    <w:r>
      <w:rPr>
        <w:rFonts w:hint="eastAsia"/>
        <w:kern w:val="0"/>
        <w:szCs w:val="21"/>
      </w:rPr>
      <w:t>第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6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>页共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>页</w:t>
    </w:r>
  </w:p>
  <w:p w14:paraId="1B37DF39">
    <w:pPr>
      <w:ind w:firstLine="48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DF32A3">
    <w:pPr>
      <w:pStyle w:val="58"/>
      <w:ind w:firstLine="360"/>
    </w:pPr>
  </w:p>
  <w:p w14:paraId="7F3D7BFD">
    <w:pPr>
      <w:ind w:firstLine="48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DF98CC">
    <w:pPr>
      <w:pStyle w:val="58"/>
      <w:ind w:firstLine="360"/>
    </w:pPr>
  </w:p>
  <w:p w14:paraId="28656158">
    <w:pPr>
      <w:ind w:firstLine="48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A0EEA18">
    <w:pPr>
      <w:ind w:firstLine="480"/>
    </w:pPr>
  </w:p>
  <w:p w14:paraId="4D043272">
    <w:pPr>
      <w:ind w:firstLine="4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65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5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3">
    <w:nsid w:val="FFFFFF80"/>
    <w:multiLevelType w:val="singleLevel"/>
    <w:tmpl w:val="FFFFFF80"/>
    <w:lvl w:ilvl="0" w:tentative="0">
      <w:start w:val="1"/>
      <w:numFmt w:val="bullet"/>
      <w:pStyle w:val="47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4">
    <w:nsid w:val="FFFFFF81"/>
    <w:multiLevelType w:val="singleLevel"/>
    <w:tmpl w:val="FFFFFF81"/>
    <w:lvl w:ilvl="0" w:tentative="0">
      <w:start w:val="1"/>
      <w:numFmt w:val="bullet"/>
      <w:pStyle w:val="16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32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3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19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8">
    <w:nsid w:val="0000001F"/>
    <w:multiLevelType w:val="multilevel"/>
    <w:tmpl w:val="0000001F"/>
    <w:lvl w:ilvl="0" w:tentative="0">
      <w:start w:val="1"/>
      <w:numFmt w:val="none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pStyle w:val="839"/>
      <w:suff w:val="nothing"/>
      <w:lvlText w:val="%1%2　"/>
      <w:lvlJc w:val="left"/>
      <w:pPr>
        <w:ind w:left="0" w:firstLine="0"/>
      </w:pPr>
      <w:rPr>
        <w:rFonts w:hint="eastAsia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</w:rPr>
    </w:lvl>
    <w:lvl w:ilvl="2" w:tentative="0">
      <w:start w:val="1"/>
      <w:numFmt w:val="decimal"/>
      <w:pStyle w:val="836"/>
      <w:suff w:val="nothing"/>
      <w:lvlText w:val="%1%2.%3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4"/>
        <w:szCs w:val="24"/>
      </w:rPr>
    </w:lvl>
    <w:lvl w:ilvl="3" w:tentative="0">
      <w:start w:val="1"/>
      <w:numFmt w:val="decimal"/>
      <w:pStyle w:val="837"/>
      <w:suff w:val="nothing"/>
      <w:lvlText w:val="%1%2.%3.%4　"/>
      <w:lvlJc w:val="left"/>
      <w:pPr>
        <w:ind w:left="0" w:firstLine="0"/>
      </w:pPr>
      <w:rPr>
        <w:rFonts w:hint="eastAsia"/>
        <w:b w:val="0"/>
        <w:i w:val="0"/>
        <w:caps w:val="0"/>
        <w:smallCaps w:val="0"/>
        <w:strike w:val="0"/>
        <w:color w:val="auto"/>
        <w:spacing w:val="0"/>
        <w:sz w:val="24"/>
        <w:szCs w:val="24"/>
        <w:u w:val="none"/>
      </w:rPr>
    </w:lvl>
    <w:lvl w:ilvl="4" w:tentative="0">
      <w:start w:val="1"/>
      <w:numFmt w:val="decimal"/>
      <w:pStyle w:val="838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9">
    <w:nsid w:val="00740568"/>
    <w:multiLevelType w:val="multilevel"/>
    <w:tmpl w:val="00740568"/>
    <w:lvl w:ilvl="0" w:tentative="0">
      <w:start w:val="1"/>
      <w:numFmt w:val="decimal"/>
      <w:pStyle w:val="248"/>
      <w:lvlText w:val="%1"/>
      <w:lvlJc w:val="center"/>
      <w:pPr>
        <w:ind w:left="0" w:firstLine="0"/>
      </w:pPr>
      <w:rPr>
        <w:rFonts w:hint="eastAsia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pStyle w:val="285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01363266"/>
    <w:multiLevelType w:val="multilevel"/>
    <w:tmpl w:val="01363266"/>
    <w:lvl w:ilvl="0" w:tentative="0">
      <w:start w:val="1"/>
      <w:numFmt w:val="lowerLetter"/>
      <w:pStyle w:val="334"/>
      <w:lvlText w:val="%1)"/>
      <w:lvlJc w:val="left"/>
      <w:pPr>
        <w:ind w:left="90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1">
    <w:nsid w:val="01C2205E"/>
    <w:multiLevelType w:val="multilevel"/>
    <w:tmpl w:val="01C2205E"/>
    <w:lvl w:ilvl="0" w:tentative="0">
      <w:start w:val="1"/>
      <w:numFmt w:val="lowerLetter"/>
      <w:pStyle w:val="394"/>
      <w:lvlText w:val="%1)"/>
      <w:lvlJc w:val="left"/>
      <w:pPr>
        <w:ind w:left="1140" w:hanging="420"/>
      </w:pPr>
      <w:rPr>
        <w:rFonts w:hint="default"/>
      </w:rPr>
    </w:lvl>
    <w:lvl w:ilvl="1" w:tentative="0">
      <w:start w:val="1"/>
      <w:numFmt w:val="bullet"/>
      <w:lvlText w:val=""/>
      <w:lvlJc w:val="left"/>
      <w:pPr>
        <w:ind w:left="15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9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4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8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2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6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0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500" w:hanging="420"/>
      </w:pPr>
      <w:rPr>
        <w:rFonts w:hint="default" w:ascii="Wingdings" w:hAnsi="Wingdings"/>
      </w:rPr>
    </w:lvl>
  </w:abstractNum>
  <w:abstractNum w:abstractNumId="12">
    <w:nsid w:val="02721131"/>
    <w:multiLevelType w:val="multilevel"/>
    <w:tmpl w:val="02721131"/>
    <w:lvl w:ilvl="0" w:tentative="0">
      <w:start w:val="1"/>
      <w:numFmt w:val="decimal"/>
      <w:pStyle w:val="478"/>
      <w:lvlText w:val="图%1 "/>
      <w:lvlJc w:val="center"/>
      <w:pPr>
        <w:tabs>
          <w:tab w:val="left" w:pos="3402"/>
        </w:tabs>
        <w:ind w:left="3402" w:firstLine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698"/>
        </w:tabs>
        <w:ind w:left="698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118"/>
        </w:tabs>
        <w:ind w:left="1118" w:hanging="420"/>
      </w:pPr>
    </w:lvl>
    <w:lvl w:ilvl="3" w:tentative="0">
      <w:start w:val="1"/>
      <w:numFmt w:val="decimal"/>
      <w:lvlText w:val="%4."/>
      <w:lvlJc w:val="left"/>
      <w:pPr>
        <w:tabs>
          <w:tab w:val="left" w:pos="1538"/>
        </w:tabs>
        <w:ind w:left="1538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1958"/>
        </w:tabs>
        <w:ind w:left="1958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378"/>
        </w:tabs>
        <w:ind w:left="2378" w:hanging="420"/>
      </w:pPr>
    </w:lvl>
    <w:lvl w:ilvl="6" w:tentative="0">
      <w:start w:val="1"/>
      <w:numFmt w:val="decimal"/>
      <w:lvlText w:val="%7."/>
      <w:lvlJc w:val="left"/>
      <w:pPr>
        <w:tabs>
          <w:tab w:val="left" w:pos="2798"/>
        </w:tabs>
        <w:ind w:left="2798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218"/>
        </w:tabs>
        <w:ind w:left="3218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638"/>
        </w:tabs>
        <w:ind w:left="3638" w:hanging="420"/>
      </w:pPr>
    </w:lvl>
  </w:abstractNum>
  <w:abstractNum w:abstractNumId="13">
    <w:nsid w:val="05331A78"/>
    <w:multiLevelType w:val="multilevel"/>
    <w:tmpl w:val="05331A78"/>
    <w:lvl w:ilvl="0" w:tentative="0">
      <w:start w:val="1"/>
      <w:numFmt w:val="none"/>
      <w:pStyle w:val="803"/>
      <w:lvlText w:val="B1"/>
      <w:lvlJc w:val="left"/>
      <w:pPr>
        <w:tabs>
          <w:tab w:val="left" w:pos="0"/>
        </w:tabs>
        <w:ind w:left="0" w:firstLine="0"/>
      </w:pPr>
      <w:rPr>
        <w:rFonts w:hint="eastAsia" w:ascii="黑体" w:eastAsia="黑体"/>
        <w:b w:val="0"/>
        <w:i w:val="0"/>
        <w:color w:val="000000"/>
        <w:sz w:val="24"/>
        <w:szCs w:val="24"/>
      </w:rPr>
    </w:lvl>
    <w:lvl w:ilvl="1" w:tentative="0">
      <w:start w:val="1"/>
      <w:numFmt w:val="decimal"/>
      <w:lvlText w:val="B%1%2"/>
      <w:lvlJc w:val="left"/>
      <w:pPr>
        <w:tabs>
          <w:tab w:val="left" w:pos="0"/>
        </w:tabs>
        <w:ind w:left="0" w:firstLine="0"/>
      </w:pPr>
      <w:rPr>
        <w:rFonts w:hint="eastAsia" w:ascii="黑体" w:eastAsia="黑体"/>
        <w:b w:val="0"/>
        <w:i w:val="0"/>
        <w:sz w:val="24"/>
        <w:szCs w:val="24"/>
      </w:rPr>
    </w:lvl>
    <w:lvl w:ilvl="2" w:tentative="0">
      <w:start w:val="1"/>
      <w:numFmt w:val="decimal"/>
      <w:lvlText w:val="B%1%2.%3"/>
      <w:lvlJc w:val="left"/>
      <w:pPr>
        <w:tabs>
          <w:tab w:val="left" w:pos="0"/>
        </w:tabs>
        <w:ind w:left="0" w:firstLine="0"/>
      </w:pPr>
      <w:rPr>
        <w:rFonts w:hint="eastAsia" w:ascii="宋体" w:eastAsia="宋体"/>
        <w:b w:val="0"/>
        <w:i w:val="0"/>
        <w:sz w:val="24"/>
        <w:szCs w:val="24"/>
      </w:rPr>
    </w:lvl>
    <w:lvl w:ilvl="3" w:tentative="0">
      <w:start w:val="1"/>
      <w:numFmt w:val="decimal"/>
      <w:lvlText w:val="B%1%2.%3.%4"/>
      <w:lvlJc w:val="left"/>
      <w:pPr>
        <w:tabs>
          <w:tab w:val="left" w:pos="0"/>
        </w:tabs>
        <w:ind w:left="0" w:firstLine="0"/>
      </w:pPr>
      <w:rPr>
        <w:rFonts w:hint="eastAsia" w:ascii="宋体" w:eastAsia="宋体"/>
        <w:b w:val="0"/>
        <w:i w:val="0"/>
        <w:sz w:val="24"/>
        <w:szCs w:val="24"/>
      </w:rPr>
    </w:lvl>
    <w:lvl w:ilvl="4" w:tentative="0">
      <w:start w:val="1"/>
      <w:numFmt w:val="decimal"/>
      <w:lvlText w:val="B%2.%3.%4.%5"/>
      <w:lvlJc w:val="left"/>
      <w:pPr>
        <w:tabs>
          <w:tab w:val="left" w:pos="0"/>
        </w:tabs>
        <w:ind w:left="0" w:firstLine="0"/>
      </w:pPr>
      <w:rPr>
        <w:rFonts w:hint="eastAsia" w:ascii="宋体" w:eastAsia="宋体"/>
        <w:b w:val="0"/>
        <w:i w:val="0"/>
        <w:sz w:val="24"/>
        <w:szCs w:val="24"/>
      </w:rPr>
    </w:lvl>
    <w:lvl w:ilvl="5" w:tentative="0">
      <w:start w:val="1"/>
      <w:numFmt w:val="decimal"/>
      <w:lvlText w:val="B%2.%3.%4.%5.%6"/>
      <w:lvlJc w:val="left"/>
      <w:pPr>
        <w:tabs>
          <w:tab w:val="left" w:pos="0"/>
        </w:tabs>
        <w:ind w:left="0" w:firstLine="0"/>
      </w:pPr>
      <w:rPr>
        <w:rFonts w:hint="eastAsia" w:ascii="宋体" w:eastAsia="宋体"/>
        <w:b w:val="0"/>
        <w:i w:val="0"/>
        <w:sz w:val="24"/>
        <w:szCs w:val="24"/>
      </w:rPr>
    </w:lvl>
    <w:lvl w:ilvl="6" w:tentative="0">
      <w:start w:val="1"/>
      <w:numFmt w:val="decimal"/>
      <w:lvlText w:val="B%2.%3.%4.%5.%6.%7"/>
      <w:lvlJc w:val="left"/>
      <w:pPr>
        <w:tabs>
          <w:tab w:val="left" w:pos="0"/>
        </w:tabs>
        <w:ind w:left="0" w:firstLine="0"/>
      </w:pPr>
      <w:rPr>
        <w:rFonts w:hint="eastAsia" w:ascii="宋体" w:eastAsia="宋体"/>
        <w:b w:val="0"/>
        <w:i w:val="0"/>
        <w:sz w:val="24"/>
        <w:szCs w:val="24"/>
      </w:rPr>
    </w:lvl>
    <w:lvl w:ilvl="7" w:tentative="0">
      <w:start w:val="1"/>
      <w:numFmt w:val="decimal"/>
      <w:lvlText w:val="B%2.%3.%4.%5.%6.%7.%8"/>
      <w:lvlJc w:val="left"/>
      <w:pPr>
        <w:tabs>
          <w:tab w:val="left" w:pos="0"/>
        </w:tabs>
        <w:ind w:left="0" w:firstLine="0"/>
      </w:pPr>
      <w:rPr>
        <w:rFonts w:hint="eastAsia" w:ascii="宋体" w:eastAsia="宋体"/>
        <w:b w:val="0"/>
        <w:i w:val="0"/>
        <w:sz w:val="24"/>
        <w:szCs w:val="24"/>
      </w:rPr>
    </w:lvl>
    <w:lvl w:ilvl="8" w:tentative="0">
      <w:start w:val="1"/>
      <w:numFmt w:val="decimal"/>
      <w:lvlText w:val="B%2.%3.%4.%5.%6.%7.%8.%9"/>
      <w:lvlJc w:val="left"/>
      <w:pPr>
        <w:tabs>
          <w:tab w:val="left" w:pos="0"/>
        </w:tabs>
        <w:ind w:left="0" w:firstLine="0"/>
      </w:pPr>
      <w:rPr>
        <w:rFonts w:hint="eastAsia" w:ascii="宋体" w:eastAsia="宋体"/>
        <w:b w:val="0"/>
        <w:i w:val="0"/>
        <w:sz w:val="24"/>
        <w:szCs w:val="24"/>
      </w:rPr>
    </w:lvl>
  </w:abstractNum>
  <w:abstractNum w:abstractNumId="14">
    <w:nsid w:val="061E4D08"/>
    <w:multiLevelType w:val="multilevel"/>
    <w:tmpl w:val="061E4D08"/>
    <w:lvl w:ilvl="0" w:tentative="0">
      <w:start w:val="1"/>
      <w:numFmt w:val="lowerLetter"/>
      <w:pStyle w:val="475"/>
      <w:lvlText w:val="%1)"/>
      <w:lvlJc w:val="left"/>
      <w:pPr>
        <w:ind w:left="902" w:hanging="420"/>
      </w:pPr>
    </w:lvl>
    <w:lvl w:ilvl="1" w:tentative="0">
      <w:start w:val="1"/>
      <w:numFmt w:val="lowerLetter"/>
      <w:lvlText w:val="%2)"/>
      <w:lvlJc w:val="left"/>
      <w:pPr>
        <w:ind w:left="1322" w:hanging="420"/>
      </w:pPr>
    </w:lvl>
    <w:lvl w:ilvl="2" w:tentative="0">
      <w:start w:val="1"/>
      <w:numFmt w:val="lowerRoman"/>
      <w:lvlText w:val="%3."/>
      <w:lvlJc w:val="right"/>
      <w:pPr>
        <w:ind w:left="1742" w:hanging="420"/>
      </w:pPr>
    </w:lvl>
    <w:lvl w:ilvl="3" w:tentative="0">
      <w:start w:val="1"/>
      <w:numFmt w:val="decimal"/>
      <w:lvlText w:val="%4."/>
      <w:lvlJc w:val="left"/>
      <w:pPr>
        <w:ind w:left="2162" w:hanging="420"/>
      </w:pPr>
    </w:lvl>
    <w:lvl w:ilvl="4" w:tentative="0">
      <w:start w:val="1"/>
      <w:numFmt w:val="lowerLetter"/>
      <w:lvlText w:val="%5)"/>
      <w:lvlJc w:val="left"/>
      <w:pPr>
        <w:ind w:left="2582" w:hanging="420"/>
      </w:pPr>
    </w:lvl>
    <w:lvl w:ilvl="5" w:tentative="0">
      <w:start w:val="1"/>
      <w:numFmt w:val="lowerRoman"/>
      <w:lvlText w:val="%6."/>
      <w:lvlJc w:val="right"/>
      <w:pPr>
        <w:ind w:left="3002" w:hanging="420"/>
      </w:pPr>
    </w:lvl>
    <w:lvl w:ilvl="6" w:tentative="0">
      <w:start w:val="1"/>
      <w:numFmt w:val="decimal"/>
      <w:lvlText w:val="%7."/>
      <w:lvlJc w:val="left"/>
      <w:pPr>
        <w:ind w:left="3422" w:hanging="420"/>
      </w:pPr>
    </w:lvl>
    <w:lvl w:ilvl="7" w:tentative="0">
      <w:start w:val="1"/>
      <w:numFmt w:val="lowerLetter"/>
      <w:lvlText w:val="%8)"/>
      <w:lvlJc w:val="left"/>
      <w:pPr>
        <w:ind w:left="3842" w:hanging="420"/>
      </w:pPr>
    </w:lvl>
    <w:lvl w:ilvl="8" w:tentative="0">
      <w:start w:val="1"/>
      <w:numFmt w:val="lowerRoman"/>
      <w:lvlText w:val="%9."/>
      <w:lvlJc w:val="right"/>
      <w:pPr>
        <w:ind w:left="4262" w:hanging="420"/>
      </w:pPr>
    </w:lvl>
  </w:abstractNum>
  <w:abstractNum w:abstractNumId="15">
    <w:nsid w:val="091930E9"/>
    <w:multiLevelType w:val="multilevel"/>
    <w:tmpl w:val="091930E9"/>
    <w:lvl w:ilvl="0" w:tentative="0">
      <w:start w:val="1"/>
      <w:numFmt w:val="lowerLetter"/>
      <w:pStyle w:val="395"/>
      <w:lvlText w:val="%1)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6" w:hanging="420"/>
      </w:pPr>
    </w:lvl>
    <w:lvl w:ilvl="2" w:tentative="0">
      <w:start w:val="1"/>
      <w:numFmt w:val="lowerRoman"/>
      <w:lvlText w:val="%3."/>
      <w:lvlJc w:val="right"/>
      <w:pPr>
        <w:ind w:left="1686" w:hanging="420"/>
      </w:pPr>
    </w:lvl>
    <w:lvl w:ilvl="3" w:tentative="0">
      <w:start w:val="1"/>
      <w:numFmt w:val="decimal"/>
      <w:lvlText w:val="%4."/>
      <w:lvlJc w:val="left"/>
      <w:pPr>
        <w:ind w:left="2106" w:hanging="420"/>
      </w:pPr>
    </w:lvl>
    <w:lvl w:ilvl="4" w:tentative="0">
      <w:start w:val="1"/>
      <w:numFmt w:val="lowerLetter"/>
      <w:lvlText w:val="%5)"/>
      <w:lvlJc w:val="left"/>
      <w:pPr>
        <w:ind w:left="2526" w:hanging="420"/>
      </w:pPr>
    </w:lvl>
    <w:lvl w:ilvl="5" w:tentative="0">
      <w:start w:val="1"/>
      <w:numFmt w:val="lowerRoman"/>
      <w:lvlText w:val="%6."/>
      <w:lvlJc w:val="right"/>
      <w:pPr>
        <w:ind w:left="2946" w:hanging="420"/>
      </w:pPr>
    </w:lvl>
    <w:lvl w:ilvl="6" w:tentative="0">
      <w:start w:val="1"/>
      <w:numFmt w:val="decimal"/>
      <w:lvlText w:val="%7."/>
      <w:lvlJc w:val="left"/>
      <w:pPr>
        <w:ind w:left="3366" w:hanging="420"/>
      </w:pPr>
    </w:lvl>
    <w:lvl w:ilvl="7" w:tentative="0">
      <w:start w:val="1"/>
      <w:numFmt w:val="lowerLetter"/>
      <w:lvlText w:val="%8)"/>
      <w:lvlJc w:val="left"/>
      <w:pPr>
        <w:ind w:left="3786" w:hanging="420"/>
      </w:pPr>
    </w:lvl>
    <w:lvl w:ilvl="8" w:tentative="0">
      <w:start w:val="1"/>
      <w:numFmt w:val="lowerRoman"/>
      <w:lvlText w:val="%9."/>
      <w:lvlJc w:val="right"/>
      <w:pPr>
        <w:ind w:left="4206" w:hanging="420"/>
      </w:pPr>
    </w:lvl>
  </w:abstractNum>
  <w:abstractNum w:abstractNumId="16">
    <w:nsid w:val="09B2357F"/>
    <w:multiLevelType w:val="multilevel"/>
    <w:tmpl w:val="09B2357F"/>
    <w:lvl w:ilvl="0" w:tentative="0">
      <w:start w:val="1"/>
      <w:numFmt w:val="bullet"/>
      <w:pStyle w:val="234"/>
      <w:lvlText w:val="–"/>
      <w:lvlJc w:val="left"/>
      <w:pPr>
        <w:ind w:left="1660" w:hanging="420"/>
      </w:pPr>
      <w:rPr>
        <w:rFonts w:hint="default" w:ascii="Times New Roman" w:hAnsi="Times New Roman" w:eastAsia="仿宋_GB2312" w:cs="Times New Roman"/>
      </w:rPr>
    </w:lvl>
    <w:lvl w:ilvl="1" w:tentative="0">
      <w:start w:val="1"/>
      <w:numFmt w:val="bullet"/>
      <w:lvlText w:val=""/>
      <w:lvlJc w:val="left"/>
      <w:pPr>
        <w:ind w:left="208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50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92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34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76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18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60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020" w:hanging="420"/>
      </w:pPr>
      <w:rPr>
        <w:rFonts w:hint="default" w:ascii="Wingdings" w:hAnsi="Wingdings"/>
      </w:rPr>
    </w:lvl>
  </w:abstractNum>
  <w:abstractNum w:abstractNumId="17">
    <w:nsid w:val="0B5C7D92"/>
    <w:multiLevelType w:val="multilevel"/>
    <w:tmpl w:val="0B5C7D92"/>
    <w:lvl w:ilvl="0" w:tentative="0">
      <w:start w:val="1"/>
      <w:numFmt w:val="decimal"/>
      <w:pStyle w:val="308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18">
    <w:nsid w:val="0BF57ADB"/>
    <w:multiLevelType w:val="multilevel"/>
    <w:tmpl w:val="0BF57ADB"/>
    <w:lvl w:ilvl="0" w:tentative="0">
      <w:start w:val="1"/>
      <w:numFmt w:val="decimal"/>
      <w:pStyle w:val="246"/>
      <w:lvlText w:val="%1)"/>
      <w:lvlJc w:val="left"/>
      <w:pPr>
        <w:ind w:left="1044" w:hanging="420"/>
      </w:pPr>
    </w:lvl>
    <w:lvl w:ilvl="1" w:tentative="0">
      <w:start w:val="1"/>
      <w:numFmt w:val="lowerLetter"/>
      <w:lvlText w:val="%2)"/>
      <w:lvlJc w:val="left"/>
      <w:pPr>
        <w:ind w:left="1464" w:hanging="420"/>
      </w:pPr>
    </w:lvl>
    <w:lvl w:ilvl="2" w:tentative="0">
      <w:start w:val="1"/>
      <w:numFmt w:val="lowerRoman"/>
      <w:lvlText w:val="%3."/>
      <w:lvlJc w:val="right"/>
      <w:pPr>
        <w:ind w:left="1884" w:hanging="420"/>
      </w:pPr>
    </w:lvl>
    <w:lvl w:ilvl="3" w:tentative="0">
      <w:start w:val="1"/>
      <w:numFmt w:val="decimal"/>
      <w:lvlText w:val="%4."/>
      <w:lvlJc w:val="left"/>
      <w:pPr>
        <w:ind w:left="2304" w:hanging="420"/>
      </w:pPr>
    </w:lvl>
    <w:lvl w:ilvl="4" w:tentative="0">
      <w:start w:val="1"/>
      <w:numFmt w:val="lowerLetter"/>
      <w:lvlText w:val="%5)"/>
      <w:lvlJc w:val="left"/>
      <w:pPr>
        <w:ind w:left="2724" w:hanging="420"/>
      </w:pPr>
    </w:lvl>
    <w:lvl w:ilvl="5" w:tentative="0">
      <w:start w:val="1"/>
      <w:numFmt w:val="lowerRoman"/>
      <w:lvlText w:val="%6."/>
      <w:lvlJc w:val="right"/>
      <w:pPr>
        <w:ind w:left="3144" w:hanging="420"/>
      </w:pPr>
    </w:lvl>
    <w:lvl w:ilvl="6" w:tentative="0">
      <w:start w:val="1"/>
      <w:numFmt w:val="decimal"/>
      <w:lvlText w:val="%7."/>
      <w:lvlJc w:val="left"/>
      <w:pPr>
        <w:ind w:left="3564" w:hanging="420"/>
      </w:pPr>
    </w:lvl>
    <w:lvl w:ilvl="7" w:tentative="0">
      <w:start w:val="1"/>
      <w:numFmt w:val="lowerLetter"/>
      <w:lvlText w:val="%8)"/>
      <w:lvlJc w:val="left"/>
      <w:pPr>
        <w:ind w:left="3984" w:hanging="420"/>
      </w:pPr>
    </w:lvl>
    <w:lvl w:ilvl="8" w:tentative="0">
      <w:start w:val="1"/>
      <w:numFmt w:val="lowerRoman"/>
      <w:lvlText w:val="%9."/>
      <w:lvlJc w:val="right"/>
      <w:pPr>
        <w:ind w:left="4404" w:hanging="420"/>
      </w:pPr>
    </w:lvl>
  </w:abstractNum>
  <w:abstractNum w:abstractNumId="19">
    <w:nsid w:val="0C0D756C"/>
    <w:multiLevelType w:val="multilevel"/>
    <w:tmpl w:val="0C0D756C"/>
    <w:lvl w:ilvl="0" w:tentative="0">
      <w:start w:val="1"/>
      <w:numFmt w:val="decimal"/>
      <w:pStyle w:val="721"/>
      <w:suff w:val="nothing"/>
      <w:lvlText w:val="第%1章"/>
      <w:lvlJc w:val="left"/>
      <w:pPr>
        <w:ind w:left="0" w:firstLine="0"/>
      </w:pPr>
      <w:rPr>
        <w:rFonts w:hint="default" w:ascii="Times New Roman" w:hAnsi="Times New Roman" w:eastAsia="黑体"/>
        <w:b/>
        <w:i w:val="0"/>
      </w:rPr>
    </w:lvl>
    <w:lvl w:ilvl="1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2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3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4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5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20">
    <w:nsid w:val="0D6B067E"/>
    <w:multiLevelType w:val="multilevel"/>
    <w:tmpl w:val="0D6B067E"/>
    <w:lvl w:ilvl="0" w:tentative="0">
      <w:start w:val="1"/>
      <w:numFmt w:val="decimal"/>
      <w:pStyle w:val="216"/>
      <w:lvlText w:val="%1)"/>
      <w:lvlJc w:val="left"/>
      <w:pPr>
        <w:ind w:left="1446" w:hanging="482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1" w:tentative="0">
      <w:start w:val="1"/>
      <w:numFmt w:val="lowerLetter"/>
      <w:lvlText w:val="%2)"/>
      <w:lvlJc w:val="left"/>
      <w:pPr>
        <w:ind w:left="1660" w:hanging="420"/>
      </w:pPr>
    </w:lvl>
    <w:lvl w:ilvl="2" w:tentative="0">
      <w:start w:val="1"/>
      <w:numFmt w:val="lowerRoman"/>
      <w:lvlText w:val="%3."/>
      <w:lvlJc w:val="right"/>
      <w:pPr>
        <w:ind w:left="2080" w:hanging="420"/>
      </w:pPr>
    </w:lvl>
    <w:lvl w:ilvl="3" w:tentative="0">
      <w:start w:val="1"/>
      <w:numFmt w:val="decimal"/>
      <w:lvlText w:val="%4."/>
      <w:lvlJc w:val="left"/>
      <w:pPr>
        <w:ind w:left="2500" w:hanging="420"/>
      </w:pPr>
    </w:lvl>
    <w:lvl w:ilvl="4" w:tentative="0">
      <w:start w:val="1"/>
      <w:numFmt w:val="lowerLetter"/>
      <w:lvlText w:val="%5)"/>
      <w:lvlJc w:val="left"/>
      <w:pPr>
        <w:ind w:left="2920" w:hanging="420"/>
      </w:pPr>
    </w:lvl>
    <w:lvl w:ilvl="5" w:tentative="0">
      <w:start w:val="1"/>
      <w:numFmt w:val="lowerRoman"/>
      <w:lvlText w:val="%6."/>
      <w:lvlJc w:val="right"/>
      <w:pPr>
        <w:ind w:left="3340" w:hanging="420"/>
      </w:pPr>
    </w:lvl>
    <w:lvl w:ilvl="6" w:tentative="0">
      <w:start w:val="1"/>
      <w:numFmt w:val="decimal"/>
      <w:lvlText w:val="%7."/>
      <w:lvlJc w:val="left"/>
      <w:pPr>
        <w:ind w:left="3760" w:hanging="420"/>
      </w:pPr>
    </w:lvl>
    <w:lvl w:ilvl="7" w:tentative="0">
      <w:start w:val="1"/>
      <w:numFmt w:val="lowerLetter"/>
      <w:lvlText w:val="%8)"/>
      <w:lvlJc w:val="left"/>
      <w:pPr>
        <w:ind w:left="4180" w:hanging="420"/>
      </w:pPr>
    </w:lvl>
    <w:lvl w:ilvl="8" w:tentative="0">
      <w:start w:val="1"/>
      <w:numFmt w:val="lowerRoman"/>
      <w:lvlText w:val="%9."/>
      <w:lvlJc w:val="right"/>
      <w:pPr>
        <w:ind w:left="4600" w:hanging="420"/>
      </w:pPr>
    </w:lvl>
  </w:abstractNum>
  <w:abstractNum w:abstractNumId="21">
    <w:nsid w:val="0D983844"/>
    <w:multiLevelType w:val="multilevel"/>
    <w:tmpl w:val="0D983844"/>
    <w:lvl w:ilvl="0" w:tentative="0">
      <w:start w:val="1"/>
      <w:numFmt w:val="decimal"/>
      <w:pStyle w:val="287"/>
      <w:suff w:val="nothing"/>
      <w:lvlText w:val="图%1　"/>
      <w:lvlJc w:val="left"/>
      <w:pPr>
        <w:ind w:left="3686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1" w:tentative="0">
      <w:start w:val="1"/>
      <w:numFmt w:val="decimal"/>
      <w:suff w:val="nothing"/>
      <w:lvlText w:val="%1%2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22">
    <w:nsid w:val="0E546A0E"/>
    <w:multiLevelType w:val="multilevel"/>
    <w:tmpl w:val="0E546A0E"/>
    <w:lvl w:ilvl="0" w:tentative="0">
      <w:start w:val="1"/>
      <w:numFmt w:val="decimal"/>
      <w:pStyle w:val="1277"/>
      <w:suff w:val="space"/>
      <w:lvlText w:val="图%1 "/>
      <w:lvlJc w:val="left"/>
      <w:pPr>
        <w:ind w:left="908" w:hanging="432"/>
      </w:pPr>
      <w:rPr>
        <w:rFonts w:hint="eastAsia" w:ascii="黑体" w:eastAsia="黑体"/>
        <w:b w:val="0"/>
        <w:i w:val="0"/>
        <w:sz w:val="24"/>
      </w:rPr>
    </w:lvl>
    <w:lvl w:ilvl="1" w:tentative="0">
      <w:start w:val="1"/>
      <w:numFmt w:val="decimal"/>
      <w:suff w:val="space"/>
      <w:lvlText w:val="%1.%2 "/>
      <w:lvlJc w:val="left"/>
      <w:pPr>
        <w:ind w:left="1052" w:hanging="576"/>
      </w:pPr>
      <w:rPr>
        <w:rFonts w:hint="eastAsia" w:ascii="黑体" w:eastAsia="黑体"/>
        <w:b w:val="0"/>
        <w:i w:val="0"/>
        <w:sz w:val="24"/>
      </w:rPr>
    </w:lvl>
    <w:lvl w:ilvl="2" w:tentative="0">
      <w:start w:val="1"/>
      <w:numFmt w:val="decimal"/>
      <w:suff w:val="space"/>
      <w:lvlText w:val="%1.%2.%3 "/>
      <w:lvlJc w:val="left"/>
      <w:pPr>
        <w:ind w:left="1196" w:hanging="720"/>
      </w:pPr>
      <w:rPr>
        <w:rFonts w:hint="eastAsia" w:ascii="黑体" w:eastAsia="黑体"/>
      </w:rPr>
    </w:lvl>
    <w:lvl w:ilvl="3" w:tentative="0">
      <w:start w:val="1"/>
      <w:numFmt w:val="decimal"/>
      <w:suff w:val="space"/>
      <w:lvlText w:val="%1.%2.%3.%4 "/>
      <w:lvlJc w:val="left"/>
      <w:pPr>
        <w:ind w:left="1340" w:hanging="864"/>
      </w:pPr>
      <w:rPr>
        <w:rFonts w:hint="eastAsia" w:ascii="黑体" w:eastAsia="黑体"/>
        <w:b w:val="0"/>
        <w:i w:val="0"/>
        <w:sz w:val="24"/>
      </w:rPr>
    </w:lvl>
    <w:lvl w:ilvl="4" w:tentative="0">
      <w:start w:val="1"/>
      <w:numFmt w:val="decimal"/>
      <w:suff w:val="space"/>
      <w:lvlText w:val="%1.%2.%3.%4.%5 "/>
      <w:lvlJc w:val="left"/>
      <w:pPr>
        <w:ind w:left="1484" w:hanging="1008"/>
      </w:pPr>
      <w:rPr>
        <w:rFonts w:hint="eastAsia" w:ascii="黑体" w:eastAsia="黑体"/>
      </w:rPr>
    </w:lvl>
    <w:lvl w:ilvl="5" w:tentative="0">
      <w:start w:val="1"/>
      <w:numFmt w:val="decimal"/>
      <w:suff w:val="space"/>
      <w:lvlText w:val="%1.%2.%3.%4.%5.%6 "/>
      <w:lvlJc w:val="left"/>
      <w:pPr>
        <w:ind w:left="1628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772"/>
        </w:tabs>
        <w:ind w:left="1772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916"/>
        </w:tabs>
        <w:ind w:left="1916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2060"/>
        </w:tabs>
        <w:ind w:left="2060" w:hanging="1584"/>
      </w:pPr>
      <w:rPr>
        <w:rFonts w:hint="eastAsia"/>
      </w:rPr>
    </w:lvl>
  </w:abstractNum>
  <w:abstractNum w:abstractNumId="23">
    <w:nsid w:val="0F8216B0"/>
    <w:multiLevelType w:val="multilevel"/>
    <w:tmpl w:val="0F8216B0"/>
    <w:lvl w:ilvl="0" w:tentative="0">
      <w:start w:val="1"/>
      <w:numFmt w:val="lowerLetter"/>
      <w:pStyle w:val="982"/>
      <w:lvlText w:val="%1)"/>
      <w:lvlJc w:val="left"/>
      <w:pPr>
        <w:tabs>
          <w:tab w:val="left" w:pos="900"/>
        </w:tabs>
        <w:ind w:left="900" w:hanging="420"/>
      </w:pPr>
    </w:lvl>
    <w:lvl w:ilvl="1" w:tentative="0">
      <w:start w:val="1"/>
      <w:numFmt w:val="decimal"/>
      <w:lvlText w:val="%2)"/>
      <w:lvlJc w:val="left"/>
      <w:pPr>
        <w:tabs>
          <w:tab w:val="left" w:pos="1260"/>
        </w:tabs>
        <w:ind w:left="126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 w:tentative="0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 w:tentative="0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abstractNum w:abstractNumId="24">
    <w:nsid w:val="10A250B8"/>
    <w:multiLevelType w:val="multilevel"/>
    <w:tmpl w:val="10A250B8"/>
    <w:lvl w:ilvl="0" w:tentative="0">
      <w:start w:val="1"/>
      <w:numFmt w:val="decimal"/>
      <w:pStyle w:val="180"/>
      <w:lvlText w:val="示例%1："/>
      <w:lvlJc w:val="left"/>
      <w:pPr>
        <w:tabs>
          <w:tab w:val="left" w:pos="1647"/>
        </w:tabs>
        <w:ind w:left="0" w:firstLine="567"/>
      </w:pPr>
      <w:rPr>
        <w:rFonts w:hint="eastAsia" w:ascii="宋体" w:eastAsia="宋体"/>
        <w:b w:val="0"/>
        <w:i w:val="0"/>
        <w:sz w:val="28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5">
    <w:nsid w:val="11EC4301"/>
    <w:multiLevelType w:val="multilevel"/>
    <w:tmpl w:val="11EC4301"/>
    <w:lvl w:ilvl="0" w:tentative="0">
      <w:start w:val="1"/>
      <w:numFmt w:val="decimal"/>
      <w:pStyle w:val="178"/>
      <w:lvlText w:val="%1)"/>
      <w:lvlJc w:val="left"/>
      <w:pPr>
        <w:tabs>
          <w:tab w:val="left" w:pos="1040"/>
        </w:tabs>
        <w:ind w:left="737" w:hanging="57"/>
      </w:pPr>
      <w:rPr>
        <w:rFonts w:hint="eastAsia"/>
      </w:rPr>
    </w:lvl>
    <w:lvl w:ilvl="1" w:tentative="0">
      <w:start w:val="1"/>
      <w:numFmt w:val="bullet"/>
      <w:lvlText w:val="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6">
    <w:nsid w:val="194471CC"/>
    <w:multiLevelType w:val="multilevel"/>
    <w:tmpl w:val="194471CC"/>
    <w:lvl w:ilvl="0" w:tentative="0">
      <w:start w:val="1"/>
      <w:numFmt w:val="decimal"/>
      <w:pStyle w:val="696"/>
      <w:suff w:val="nothing"/>
      <w:lvlText w:val="%1　"/>
      <w:lvlJc w:val="left"/>
      <w:pPr>
        <w:ind w:left="567" w:hanging="567"/>
      </w:pPr>
      <w:rPr>
        <w:rFonts w:hint="eastAsia"/>
      </w:rPr>
    </w:lvl>
    <w:lvl w:ilvl="1" w:tentative="0">
      <w:start w:val="1"/>
      <w:numFmt w:val="decimal"/>
      <w:pStyle w:val="695"/>
      <w:suff w:val="nothing"/>
      <w:lvlText w:val="%1.%2　"/>
      <w:lvlJc w:val="left"/>
      <w:pPr>
        <w:ind w:left="993" w:hanging="567"/>
      </w:pPr>
      <w:rPr>
        <w:rFonts w:hint="eastAsia"/>
      </w:rPr>
    </w:lvl>
    <w:lvl w:ilvl="2" w:tentative="0">
      <w:start w:val="1"/>
      <w:numFmt w:val="decimal"/>
      <w:pStyle w:val="697"/>
      <w:suff w:val="nothing"/>
      <w:lvlText w:val="%1.%2.%3　"/>
      <w:lvlJc w:val="left"/>
      <w:pPr>
        <w:ind w:left="851" w:hanging="851"/>
      </w:pPr>
      <w:rPr>
        <w:rFonts w:hint="eastAsia"/>
      </w:rPr>
    </w:lvl>
    <w:lvl w:ilvl="3" w:tentative="0">
      <w:start w:val="1"/>
      <w:numFmt w:val="decimal"/>
      <w:pStyle w:val="698"/>
      <w:suff w:val="nothing"/>
      <w:lvlText w:val="%1.%2.%3.%4　"/>
      <w:lvlJc w:val="left"/>
      <w:pPr>
        <w:ind w:left="1134" w:hanging="1134"/>
      </w:pPr>
      <w:rPr>
        <w:rFonts w:hint="eastAsia"/>
      </w:rPr>
    </w:lvl>
    <w:lvl w:ilvl="4" w:tentative="0">
      <w:start w:val="1"/>
      <w:numFmt w:val="lowerLetter"/>
      <w:pStyle w:val="699"/>
      <w:suff w:val="nothing"/>
      <w:lvlText w:val="%5）"/>
      <w:lvlJc w:val="left"/>
      <w:pPr>
        <w:ind w:left="992" w:hanging="425"/>
      </w:pPr>
      <w:rPr>
        <w:rFonts w:hint="eastAsia"/>
      </w:rPr>
    </w:lvl>
    <w:lvl w:ilvl="5" w:tentative="0">
      <w:start w:val="1"/>
      <w:numFmt w:val="lowerLetter"/>
      <w:pStyle w:val="700"/>
      <w:suff w:val="nothing"/>
      <w:lvlText w:val="%6）"/>
      <w:lvlJc w:val="left"/>
      <w:pPr>
        <w:ind w:left="2126" w:hanging="425"/>
      </w:pPr>
      <w:rPr>
        <w:rFonts w:hint="eastAsia"/>
      </w:rPr>
    </w:lvl>
    <w:lvl w:ilvl="6" w:tentative="0">
      <w:start w:val="1"/>
      <w:numFmt w:val="decimal"/>
      <w:pStyle w:val="701"/>
      <w:suff w:val="nothing"/>
      <w:lvlText w:val="%7）"/>
      <w:lvlJc w:val="left"/>
      <w:pPr>
        <w:ind w:left="1419" w:hanging="426"/>
      </w:pPr>
      <w:rPr>
        <w:rFonts w:hint="eastAsia"/>
        <w:lang w:eastAsia="zh-CN"/>
      </w:rPr>
    </w:lvl>
    <w:lvl w:ilvl="7" w:tentative="0">
      <w:start w:val="1"/>
      <w:numFmt w:val="decimal"/>
      <w:lvlText w:val="%1.%2.%3.%4.%5.%6.%7.%8"/>
      <w:lvlJc w:val="left"/>
      <w:pPr>
        <w:ind w:left="425" w:hanging="425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425" w:hanging="425"/>
      </w:pPr>
      <w:rPr>
        <w:rFonts w:hint="eastAsia"/>
      </w:rPr>
    </w:lvl>
  </w:abstractNum>
  <w:abstractNum w:abstractNumId="27">
    <w:nsid w:val="1A294843"/>
    <w:multiLevelType w:val="multilevel"/>
    <w:tmpl w:val="1A294843"/>
    <w:lvl w:ilvl="0" w:tentative="0">
      <w:start w:val="1"/>
      <w:numFmt w:val="decimal"/>
      <w:lvlText w:val="%1 "/>
      <w:lvlJc w:val="left"/>
      <w:pPr>
        <w:tabs>
          <w:tab w:val="left" w:pos="425"/>
        </w:tabs>
        <w:ind w:left="425" w:hanging="425"/>
      </w:pPr>
      <w:rPr>
        <w:rFonts w:hint="eastAsia" w:ascii="黑体" w:hAnsi="黑体" w:eastAsia="Times New Roman"/>
      </w:rPr>
    </w:lvl>
    <w:lvl w:ilvl="1" w:tentative="0">
      <w:start w:val="1"/>
      <w:numFmt w:val="decimal"/>
      <w:lvlText w:val="%1.%2 "/>
      <w:lvlJc w:val="left"/>
      <w:pPr>
        <w:tabs>
          <w:tab w:val="left" w:pos="567"/>
        </w:tabs>
        <w:ind w:left="567" w:hanging="567"/>
      </w:pPr>
    </w:lvl>
    <w:lvl w:ilvl="2" w:tentative="0">
      <w:start w:val="1"/>
      <w:numFmt w:val="decimal"/>
      <w:pStyle w:val="400"/>
      <w:lvlText w:val="%1.%2.%3 "/>
      <w:lvlJc w:val="left"/>
      <w:pPr>
        <w:tabs>
          <w:tab w:val="left" w:pos="709"/>
        </w:tabs>
        <w:ind w:left="709" w:hanging="709"/>
      </w:pPr>
    </w:lvl>
    <w:lvl w:ilvl="3" w:tentative="0">
      <w:start w:val="0"/>
      <w:numFmt w:val="none"/>
      <w:lvlText w:val=""/>
      <w:lvlJc w:val="left"/>
      <w:pPr>
        <w:tabs>
          <w:tab w:val="left" w:pos="360"/>
        </w:tabs>
        <w:ind w:left="0" w:firstLine="0"/>
      </w:pPr>
    </w:lvl>
    <w:lvl w:ilvl="4" w:tentative="0">
      <w:start w:val="1"/>
      <w:numFmt w:val="decimal"/>
      <w:lvlText w:val="%1.%2.%3.%4.%5 "/>
      <w:lvlJc w:val="left"/>
      <w:pPr>
        <w:tabs>
          <w:tab w:val="left" w:pos="992"/>
        </w:tabs>
        <w:ind w:left="992" w:hanging="992"/>
      </w:p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</w:lvl>
    <w:lvl w:ilvl="7" w:tentative="0">
      <w:start w:val="0"/>
      <w:numFmt w:val="none"/>
      <w:lvlText w:val=""/>
      <w:lvlJc w:val="left"/>
      <w:pPr>
        <w:tabs>
          <w:tab w:val="left" w:pos="360"/>
        </w:tabs>
        <w:ind w:left="0" w:firstLine="0"/>
      </w:p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</w:lvl>
  </w:abstractNum>
  <w:abstractNum w:abstractNumId="28">
    <w:nsid w:val="1DBF583A"/>
    <w:multiLevelType w:val="multilevel"/>
    <w:tmpl w:val="1DBF583A"/>
    <w:lvl w:ilvl="0" w:tentative="0">
      <w:start w:val="1"/>
      <w:numFmt w:val="decimal"/>
      <w:pStyle w:val="906"/>
      <w:suff w:val="nothing"/>
      <w:lvlText w:val="注%1："/>
      <w:lvlJc w:val="left"/>
      <w:pPr>
        <w:ind w:left="868" w:hanging="448"/>
      </w:pPr>
      <w:rPr>
        <w:rFonts w:hint="eastAsia" w:ascii="仿宋_GB2312" w:eastAsia="仿宋_GB2312"/>
        <w:b/>
        <w:i w:val="0"/>
        <w:sz w:val="18"/>
        <w:szCs w:val="18"/>
        <w:vertAlign w:val="baseline"/>
      </w:rPr>
    </w:lvl>
    <w:lvl w:ilvl="1" w:tentative="0">
      <w:start w:val="1"/>
      <w:numFmt w:val="lowerLetter"/>
      <w:lvlText w:val="%2)"/>
      <w:lvlJc w:val="left"/>
      <w:pPr>
        <w:tabs>
          <w:tab w:val="left" w:pos="237"/>
        </w:tabs>
        <w:ind w:left="1229" w:hanging="629"/>
      </w:pPr>
      <w:rPr>
        <w:rFonts w:hint="eastAsia"/>
        <w:vertAlign w:val="baseline"/>
      </w:rPr>
    </w:lvl>
    <w:lvl w:ilvl="2" w:tentative="0">
      <w:start w:val="1"/>
      <w:numFmt w:val="lowerRoman"/>
      <w:lvlText w:val="%3."/>
      <w:lvlJc w:val="right"/>
      <w:pPr>
        <w:tabs>
          <w:tab w:val="left" w:pos="237"/>
        </w:tabs>
        <w:ind w:left="1229" w:hanging="629"/>
      </w:pPr>
      <w:rPr>
        <w:rFonts w:hint="eastAsia"/>
        <w:vertAlign w:val="baseline"/>
      </w:rPr>
    </w:lvl>
    <w:lvl w:ilvl="3" w:tentative="0">
      <w:start w:val="1"/>
      <w:numFmt w:val="decimal"/>
      <w:lvlText w:val="%4."/>
      <w:lvlJc w:val="left"/>
      <w:pPr>
        <w:tabs>
          <w:tab w:val="left" w:pos="237"/>
        </w:tabs>
        <w:ind w:left="1229" w:hanging="629"/>
      </w:pPr>
      <w:rPr>
        <w:rFonts w:hint="eastAsia"/>
        <w:vertAlign w:val="baseline"/>
      </w:rPr>
    </w:lvl>
    <w:lvl w:ilvl="4" w:tentative="0">
      <w:start w:val="1"/>
      <w:numFmt w:val="lowerLetter"/>
      <w:lvlText w:val="%5)"/>
      <w:lvlJc w:val="left"/>
      <w:pPr>
        <w:tabs>
          <w:tab w:val="left" w:pos="237"/>
        </w:tabs>
        <w:ind w:left="1229" w:hanging="629"/>
      </w:pPr>
      <w:rPr>
        <w:rFonts w:hint="eastAsia"/>
        <w:vertAlign w:val="baseline"/>
      </w:rPr>
    </w:lvl>
    <w:lvl w:ilvl="5" w:tentative="0">
      <w:start w:val="1"/>
      <w:numFmt w:val="lowerRoman"/>
      <w:lvlText w:val="%6."/>
      <w:lvlJc w:val="right"/>
      <w:pPr>
        <w:tabs>
          <w:tab w:val="left" w:pos="237"/>
        </w:tabs>
        <w:ind w:left="1229" w:hanging="629"/>
      </w:pPr>
      <w:rPr>
        <w:rFonts w:hint="eastAsia"/>
        <w:vertAlign w:val="baseline"/>
      </w:rPr>
    </w:lvl>
    <w:lvl w:ilvl="6" w:tentative="0">
      <w:start w:val="1"/>
      <w:numFmt w:val="decimal"/>
      <w:lvlText w:val="%7."/>
      <w:lvlJc w:val="left"/>
      <w:pPr>
        <w:tabs>
          <w:tab w:val="left" w:pos="237"/>
        </w:tabs>
        <w:ind w:left="1229" w:hanging="629"/>
      </w:pPr>
      <w:rPr>
        <w:rFonts w:hint="eastAsia"/>
        <w:vertAlign w:val="baseline"/>
      </w:rPr>
    </w:lvl>
    <w:lvl w:ilvl="7" w:tentative="0">
      <w:start w:val="1"/>
      <w:numFmt w:val="lowerLetter"/>
      <w:lvlText w:val="%8)"/>
      <w:lvlJc w:val="left"/>
      <w:pPr>
        <w:tabs>
          <w:tab w:val="left" w:pos="237"/>
        </w:tabs>
        <w:ind w:left="1229" w:hanging="629"/>
      </w:pPr>
      <w:rPr>
        <w:rFonts w:hint="eastAsia"/>
        <w:vertAlign w:val="baseline"/>
      </w:rPr>
    </w:lvl>
    <w:lvl w:ilvl="8" w:tentative="0">
      <w:start w:val="1"/>
      <w:numFmt w:val="lowerRoman"/>
      <w:lvlText w:val="%9."/>
      <w:lvlJc w:val="right"/>
      <w:pPr>
        <w:tabs>
          <w:tab w:val="left" w:pos="237"/>
        </w:tabs>
        <w:ind w:left="1229" w:hanging="629"/>
      </w:pPr>
      <w:rPr>
        <w:rFonts w:hint="eastAsia"/>
        <w:vertAlign w:val="baseline"/>
      </w:rPr>
    </w:lvl>
  </w:abstractNum>
  <w:abstractNum w:abstractNumId="29">
    <w:nsid w:val="1E6C422C"/>
    <w:multiLevelType w:val="multilevel"/>
    <w:tmpl w:val="1E6C422C"/>
    <w:lvl w:ilvl="0" w:tentative="0">
      <w:start w:val="1"/>
      <w:numFmt w:val="lowerLetter"/>
      <w:pStyle w:val="316"/>
      <w:lvlText w:val="%1)"/>
      <w:lvlJc w:val="left"/>
      <w:pPr>
        <w:tabs>
          <w:tab w:val="left" w:pos="907"/>
        </w:tabs>
        <w:ind w:left="907" w:hanging="425"/>
      </w:pPr>
      <w:rPr>
        <w:rFonts w:hint="default" w:ascii="Times New Roman" w:hAnsi="Times New Roman" w:eastAsia="宋体" w:cs="Times New Roman"/>
        <w:b w:val="0"/>
        <w:i w:val="0"/>
        <w:color w:val="auto"/>
        <w:spacing w:val="0"/>
        <w:w w:val="100"/>
        <w:position w:val="0"/>
        <w:sz w:val="24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0">
    <w:nsid w:val="219C0372"/>
    <w:multiLevelType w:val="multilevel"/>
    <w:tmpl w:val="219C0372"/>
    <w:lvl w:ilvl="0" w:tentative="0">
      <w:start w:val="1"/>
      <w:numFmt w:val="decimal"/>
      <w:lvlText w:val="（%1）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pStyle w:val="380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1">
    <w:nsid w:val="2430075C"/>
    <w:multiLevelType w:val="multilevel"/>
    <w:tmpl w:val="2430075C"/>
    <w:lvl w:ilvl="0" w:tentative="0">
      <w:start w:val="1"/>
      <w:numFmt w:val="lowerLetter"/>
      <w:lvlText w:val="%1) "/>
      <w:lvlJc w:val="left"/>
      <w:pPr>
        <w:tabs>
          <w:tab w:val="left" w:pos="907"/>
        </w:tabs>
        <w:ind w:left="907" w:hanging="425"/>
      </w:pPr>
      <w:rPr>
        <w:rFonts w:hint="default" w:ascii="Times New Roman" w:hAnsi="Times New Roman" w:eastAsia="宋体"/>
        <w:sz w:val="24"/>
      </w:rPr>
    </w:lvl>
    <w:lvl w:ilvl="1" w:tentative="0">
      <w:start w:val="1"/>
      <w:numFmt w:val="decimal"/>
      <w:pStyle w:val="442"/>
      <w:lvlText w:val="%2) "/>
      <w:lvlJc w:val="left"/>
      <w:pPr>
        <w:tabs>
          <w:tab w:val="left" w:pos="1588"/>
        </w:tabs>
        <w:ind w:left="1588" w:hanging="681"/>
      </w:pPr>
      <w:rPr>
        <w:rFonts w:hint="eastAsia"/>
      </w:rPr>
    </w:lvl>
    <w:lvl w:ilvl="2" w:tentative="0">
      <w:start w:val="1"/>
      <w:numFmt w:val="decimal"/>
      <w:lvlText w:val="%3)"/>
      <w:lvlJc w:val="left"/>
      <w:pPr>
        <w:tabs>
          <w:tab w:val="left" w:pos="1320"/>
        </w:tabs>
        <w:ind w:left="1320" w:hanging="480"/>
      </w:pPr>
      <w:rPr>
        <w:rFonts w:hint="eastAsia"/>
      </w:rPr>
    </w:lvl>
    <w:lvl w:ilvl="3" w:tentative="0">
      <w:start w:val="1"/>
      <w:numFmt w:val="decimal"/>
      <w:lvlText w:val="%4）"/>
      <w:lvlJc w:val="left"/>
      <w:pPr>
        <w:ind w:left="1637" w:hanging="360"/>
      </w:pPr>
      <w:rPr>
        <w:rFonts w:hint="default"/>
        <w:b w:val="0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2">
    <w:nsid w:val="25573167"/>
    <w:multiLevelType w:val="multilevel"/>
    <w:tmpl w:val="25573167"/>
    <w:lvl w:ilvl="0" w:tentative="0">
      <w:start w:val="1"/>
      <w:numFmt w:val="decimal"/>
      <w:pStyle w:val="558"/>
      <w:lvlText w:val="%1.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pStyle w:val="559"/>
      <w:isLgl/>
      <w:lvlText w:val="%1.%2"/>
      <w:lvlJc w:val="left"/>
      <w:pPr>
        <w:ind w:left="0" w:firstLine="0"/>
      </w:pPr>
      <w:rPr>
        <w:rFonts w:hint="eastAsia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</w:rPr>
    </w:lvl>
    <w:lvl w:ilvl="2" w:tentative="0">
      <w:start w:val="1"/>
      <w:numFmt w:val="decimal"/>
      <w:pStyle w:val="560"/>
      <w:isLgl/>
      <w:lvlText w:val="%1.%2.%3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567" w:hanging="567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567" w:hanging="567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567" w:hanging="567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567" w:hanging="567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567" w:hanging="567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567" w:hanging="567"/>
      </w:pPr>
      <w:rPr>
        <w:rFonts w:hint="eastAsia"/>
      </w:rPr>
    </w:lvl>
  </w:abstractNum>
  <w:abstractNum w:abstractNumId="33">
    <w:nsid w:val="25F56629"/>
    <w:multiLevelType w:val="multilevel"/>
    <w:tmpl w:val="25F56629"/>
    <w:lvl w:ilvl="0" w:tentative="0">
      <w:start w:val="1"/>
      <w:numFmt w:val="upperLetter"/>
      <w:suff w:val="nothing"/>
      <w:lvlText w:val="附录%1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8"/>
      </w:rPr>
    </w:lvl>
    <w:lvl w:ilvl="1" w:tentative="0">
      <w:start w:val="1"/>
      <w:numFmt w:val="decimal"/>
      <w:pStyle w:val="427"/>
      <w:suff w:val="nothing"/>
      <w:lvlText w:val="%1.%2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napToGrid/>
        <w:spacing w:val="0"/>
        <w:w w:val="100"/>
        <w:kern w:val="21"/>
        <w:sz w:val="24"/>
      </w:rPr>
    </w:lvl>
    <w:lvl w:ilvl="2" w:tentative="0">
      <w:start w:val="1"/>
      <w:numFmt w:val="decimal"/>
      <w:suff w:val="nothing"/>
      <w:lvlText w:val="%1.%2.%3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4"/>
      </w:rPr>
    </w:lvl>
    <w:lvl w:ilvl="3" w:tentative="0">
      <w:start w:val="1"/>
      <w:numFmt w:val="decimal"/>
      <w:suff w:val="nothing"/>
      <w:lvlText w:val="%1.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4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4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4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4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34">
    <w:nsid w:val="283247D4"/>
    <w:multiLevelType w:val="multilevel"/>
    <w:tmpl w:val="283247D4"/>
    <w:lvl w:ilvl="0" w:tentative="0">
      <w:start w:val="1"/>
      <w:numFmt w:val="lowerLetter"/>
      <w:lvlText w:val="%1)"/>
      <w:lvlJc w:val="left"/>
      <w:pPr>
        <w:tabs>
          <w:tab w:val="left" w:pos="907"/>
        </w:tabs>
        <w:ind w:left="907" w:hanging="425"/>
      </w:pPr>
      <w:rPr>
        <w:rFonts w:hint="default" w:ascii="Times New Roman" w:hAnsi="Times New Roman" w:eastAsia="宋体"/>
        <w:b w:val="0"/>
        <w:i w:val="0"/>
        <w:sz w:val="24"/>
      </w:rPr>
    </w:lvl>
    <w:lvl w:ilvl="1" w:tentative="0">
      <w:start w:val="1"/>
      <w:numFmt w:val="bullet"/>
      <w:lvlText w:val="·"/>
      <w:lvlJc w:val="left"/>
      <w:pPr>
        <w:tabs>
          <w:tab w:val="left" w:pos="1324"/>
        </w:tabs>
        <w:ind w:left="1304" w:hanging="340"/>
      </w:pPr>
      <w:rPr>
        <w:rFonts w:hint="eastAsia" w:ascii="宋体" w:hAnsi="Times New Roman" w:eastAsia="宋体"/>
        <w:sz w:val="24"/>
      </w:rPr>
    </w:lvl>
    <w:lvl w:ilvl="2" w:tentative="0">
      <w:start w:val="1"/>
      <w:numFmt w:val="lowerLetter"/>
      <w:pStyle w:val="628"/>
      <w:lvlText w:val="%3)"/>
      <w:lvlJc w:val="left"/>
      <w:pPr>
        <w:tabs>
          <w:tab w:val="left" w:pos="907"/>
        </w:tabs>
        <w:ind w:left="907" w:hanging="425"/>
      </w:pPr>
      <w:rPr>
        <w:rFonts w:hint="default" w:ascii="Times New Roman" w:hAnsi="Times New Roman" w:eastAsia="宋体"/>
        <w:b w:val="0"/>
        <w:i w:val="0"/>
        <w:sz w:val="24"/>
      </w:rPr>
    </w:lvl>
    <w:lvl w:ilvl="3" w:tentative="0">
      <w:start w:val="1"/>
      <w:numFmt w:val="decimal"/>
      <w:lvlText w:val="%4)"/>
      <w:lvlJc w:val="left"/>
      <w:pPr>
        <w:tabs>
          <w:tab w:val="left" w:pos="1191"/>
        </w:tabs>
        <w:ind w:left="1191" w:hanging="465"/>
      </w:pPr>
      <w:rPr>
        <w:rFonts w:hint="default" w:ascii="Times New Roman" w:hAnsi="Times New Roman" w:eastAsia="宋体"/>
        <w:sz w:val="24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5">
    <w:nsid w:val="29E7439F"/>
    <w:multiLevelType w:val="multilevel"/>
    <w:tmpl w:val="29E7439F"/>
    <w:lvl w:ilvl="0" w:tentative="0">
      <w:start w:val="1"/>
      <w:numFmt w:val="lowerLetter"/>
      <w:pStyle w:val="179"/>
      <w:lvlText w:val="%1)"/>
      <w:lvlJc w:val="left"/>
      <w:pPr>
        <w:tabs>
          <w:tab w:val="left" w:pos="907"/>
        </w:tabs>
        <w:ind w:left="907" w:hanging="431"/>
      </w:pPr>
      <w:rPr>
        <w:rFonts w:hint="eastAsia" w:ascii="宋体" w:eastAsia="宋体"/>
        <w:b w:val="0"/>
        <w:i w:val="0"/>
        <w:spacing w:val="0"/>
        <w:w w:val="100"/>
        <w:position w:val="0"/>
        <w:sz w:val="24"/>
      </w:rPr>
    </w:lvl>
    <w:lvl w:ilvl="1" w:tentative="0">
      <w:start w:val="1"/>
      <w:numFmt w:val="lowerLetter"/>
      <w:lvlText w:val="%2)"/>
      <w:lvlJc w:val="left"/>
      <w:pPr>
        <w:tabs>
          <w:tab w:val="left" w:pos="1240"/>
        </w:tabs>
        <w:ind w:left="12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660"/>
        </w:tabs>
        <w:ind w:left="1660" w:hanging="420"/>
      </w:pPr>
    </w:lvl>
    <w:lvl w:ilvl="3" w:tentative="0">
      <w:start w:val="1"/>
      <w:numFmt w:val="decimal"/>
      <w:lvlText w:val="%4."/>
      <w:lvlJc w:val="left"/>
      <w:pPr>
        <w:tabs>
          <w:tab w:val="left" w:pos="2080"/>
        </w:tabs>
        <w:ind w:left="20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00"/>
        </w:tabs>
        <w:ind w:left="25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20"/>
        </w:tabs>
        <w:ind w:left="292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40"/>
        </w:tabs>
        <w:ind w:left="33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60"/>
        </w:tabs>
        <w:ind w:left="37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180"/>
        </w:tabs>
        <w:ind w:left="4180" w:hanging="420"/>
      </w:pPr>
    </w:lvl>
  </w:abstractNum>
  <w:abstractNum w:abstractNumId="36">
    <w:nsid w:val="2A634D17"/>
    <w:multiLevelType w:val="multilevel"/>
    <w:tmpl w:val="2A634D17"/>
    <w:lvl w:ilvl="0" w:tentative="0">
      <w:start w:val="1"/>
      <w:numFmt w:val="upperLetter"/>
      <w:pStyle w:val="507"/>
      <w:suff w:val="nothing"/>
      <w:lvlText w:val="附 录 %1"/>
      <w:lvlJc w:val="left"/>
      <w:pPr>
        <w:ind w:left="0" w:firstLine="0"/>
      </w:pPr>
      <w:rPr>
        <w:rFonts w:hint="eastAsia" w:ascii="黑体" w:eastAsia="黑体"/>
        <w:b w:val="0"/>
        <w:i w:val="0"/>
        <w:sz w:val="28"/>
      </w:rPr>
    </w:lvl>
    <w:lvl w:ilvl="1" w:tentative="0">
      <w:start w:val="1"/>
      <w:numFmt w:val="decimal"/>
      <w:pStyle w:val="508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4"/>
      </w:rPr>
    </w:lvl>
    <w:lvl w:ilvl="2" w:tentative="0">
      <w:start w:val="1"/>
      <w:numFmt w:val="decimal"/>
      <w:pStyle w:val="509"/>
      <w:suff w:val="nothing"/>
      <w:lvlText w:val="%1.%2.%3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4"/>
      </w:rPr>
    </w:lvl>
    <w:lvl w:ilvl="3" w:tentative="0">
      <w:start w:val="1"/>
      <w:numFmt w:val="decimal"/>
      <w:pStyle w:val="510"/>
      <w:suff w:val="nothing"/>
      <w:lvlText w:val="%1.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4"/>
      </w:rPr>
    </w:lvl>
    <w:lvl w:ilvl="4" w:tentative="0">
      <w:start w:val="1"/>
      <w:numFmt w:val="decimal"/>
      <w:pStyle w:val="511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4"/>
      </w:rPr>
    </w:lvl>
    <w:lvl w:ilvl="5" w:tentative="0">
      <w:start w:val="1"/>
      <w:numFmt w:val="decimal"/>
      <w:pStyle w:val="512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4"/>
      </w:rPr>
    </w:lvl>
    <w:lvl w:ilvl="6" w:tentative="0">
      <w:start w:val="1"/>
      <w:numFmt w:val="decimal"/>
      <w:pStyle w:val="513"/>
      <w:suff w:val="nothing"/>
      <w:lvlText w:val="%1.%2.%3.%4.%5.%6.%7　"/>
      <w:lvlJc w:val="left"/>
      <w:pPr>
        <w:ind w:left="0" w:firstLine="0"/>
      </w:pPr>
      <w:rPr>
        <w:rFonts w:hint="eastAsia" w:ascii="黑体" w:eastAsia="黑体"/>
        <w:sz w:val="24"/>
      </w:rPr>
    </w:lvl>
    <w:lvl w:ilvl="7" w:tentative="0">
      <w:start w:val="1"/>
      <w:numFmt w:val="decimal"/>
      <w:suff w:val="nothing"/>
      <w:lvlText w:val="%1.%2.%3.%4.%5.%6.%7.%8　"/>
      <w:lvlJc w:val="left"/>
      <w:pPr>
        <w:ind w:left="0" w:firstLine="0"/>
      </w:pPr>
      <w:rPr>
        <w:rFonts w:hint="eastAsia" w:ascii="黑体" w:eastAsia="黑体"/>
        <w:sz w:val="24"/>
      </w:rPr>
    </w:lvl>
    <w:lvl w:ilvl="8" w:tentative="0">
      <w:start w:val="1"/>
      <w:numFmt w:val="decimal"/>
      <w:suff w:val="nothing"/>
      <w:lvlText w:val="%1.%2.%3.%4.%5.%6.%7.%8.%9　"/>
      <w:lvlJc w:val="left"/>
      <w:pPr>
        <w:ind w:left="0" w:firstLine="0"/>
      </w:pPr>
      <w:rPr>
        <w:rFonts w:hint="eastAsia" w:ascii="黑体" w:eastAsia="黑体"/>
        <w:sz w:val="24"/>
      </w:rPr>
    </w:lvl>
  </w:abstractNum>
  <w:abstractNum w:abstractNumId="37">
    <w:nsid w:val="2A8F7113"/>
    <w:multiLevelType w:val="multilevel"/>
    <w:tmpl w:val="2A8F7113"/>
    <w:lvl w:ilvl="0" w:tentative="0">
      <w:start w:val="1"/>
      <w:numFmt w:val="upperLetter"/>
      <w:pStyle w:val="648"/>
      <w:suff w:val="space"/>
      <w:lvlText w:val="%1"/>
      <w:lvlJc w:val="left"/>
      <w:pPr>
        <w:ind w:left="623" w:hanging="425"/>
      </w:pPr>
      <w:rPr>
        <w:rFonts w:hint="eastAsia"/>
      </w:rPr>
    </w:lvl>
    <w:lvl w:ilvl="1" w:tentative="0">
      <w:start w:val="1"/>
      <w:numFmt w:val="decimal"/>
      <w:pStyle w:val="290"/>
      <w:suff w:val="nothing"/>
      <w:lvlText w:val="图%1.%2　"/>
      <w:lvlJc w:val="left"/>
      <w:pPr>
        <w:ind w:left="1190" w:hanging="567"/>
      </w:pPr>
      <w:rPr>
        <w:rFonts w:hint="eastAsia"/>
      </w:rPr>
    </w:lvl>
    <w:lvl w:ilvl="2" w:tentative="0">
      <w:start w:val="1"/>
      <w:numFmt w:val="decimal"/>
      <w:pStyle w:val="650"/>
      <w:lvlText w:val="%1.%2.%3"/>
      <w:lvlJc w:val="left"/>
      <w:pPr>
        <w:tabs>
          <w:tab w:val="left" w:pos="1616"/>
        </w:tabs>
        <w:ind w:left="1616" w:hanging="567"/>
      </w:pPr>
      <w:rPr>
        <w:rFonts w:hint="eastAsia"/>
      </w:rPr>
    </w:lvl>
    <w:lvl w:ilvl="3" w:tentative="0">
      <w:start w:val="1"/>
      <w:numFmt w:val="decimal"/>
      <w:pStyle w:val="651"/>
      <w:lvlText w:val="%1.%2.%3.%4"/>
      <w:lvlJc w:val="left"/>
      <w:pPr>
        <w:tabs>
          <w:tab w:val="left" w:pos="2914"/>
        </w:tabs>
        <w:ind w:left="2182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699"/>
        </w:tabs>
        <w:ind w:left="2749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4484"/>
        </w:tabs>
        <w:ind w:left="3458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5269"/>
        </w:tabs>
        <w:ind w:left="4025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6054"/>
        </w:tabs>
        <w:ind w:left="4592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840"/>
        </w:tabs>
        <w:ind w:left="5300" w:hanging="1700"/>
      </w:pPr>
      <w:rPr>
        <w:rFonts w:hint="eastAsia"/>
      </w:rPr>
    </w:lvl>
  </w:abstractNum>
  <w:abstractNum w:abstractNumId="38">
    <w:nsid w:val="2BA358F4"/>
    <w:multiLevelType w:val="multilevel"/>
    <w:tmpl w:val="2BA358F4"/>
    <w:lvl w:ilvl="0" w:tentative="0">
      <w:start w:val="1"/>
      <w:numFmt w:val="decimal"/>
      <w:pStyle w:val="181"/>
      <w:lvlText w:val="表%1"/>
      <w:lvlJc w:val="left"/>
      <w:pPr>
        <w:tabs>
          <w:tab w:val="left" w:pos="720"/>
        </w:tabs>
        <w:ind w:left="0" w:firstLine="0"/>
      </w:pPr>
      <w:rPr>
        <w:rFonts w:hint="eastAsia" w:ascii="黑体" w:eastAsia="黑体"/>
        <w:b w:val="0"/>
        <w:i w:val="0"/>
        <w:sz w:val="28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9">
    <w:nsid w:val="2E4A0FDF"/>
    <w:multiLevelType w:val="multilevel"/>
    <w:tmpl w:val="2E4A0FDF"/>
    <w:lvl w:ilvl="0" w:tentative="0">
      <w:start w:val="1"/>
      <w:numFmt w:val="decimal"/>
      <w:pStyle w:val="410"/>
      <w:lvlText w:val="%1）"/>
      <w:lvlJc w:val="left"/>
      <w:pPr>
        <w:tabs>
          <w:tab w:val="left" w:pos="1264"/>
        </w:tabs>
        <w:ind w:left="1264" w:hanging="362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0">
    <w:nsid w:val="2E744AF5"/>
    <w:multiLevelType w:val="multilevel"/>
    <w:tmpl w:val="2E744AF5"/>
    <w:lvl w:ilvl="0" w:tentative="0">
      <w:start w:val="1"/>
      <w:numFmt w:val="decimal"/>
      <w:pStyle w:val="855"/>
      <w:suff w:val="nothing"/>
      <w:lvlText w:val="示例%1："/>
      <w:lvlJc w:val="left"/>
      <w:pPr>
        <w:ind w:left="0" w:firstLine="200"/>
      </w:pPr>
      <w:rPr>
        <w:rFonts w:hint="eastAsia" w:ascii="宋体" w:hAnsi="Times New Roman" w:eastAsia="宋体" w:cs="Times New Roman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lowerLetter"/>
      <w:lvlText w:val="%2)"/>
      <w:lvlJc w:val="left"/>
      <w:pPr>
        <w:tabs>
          <w:tab w:val="left" w:pos="-163"/>
        </w:tabs>
        <w:ind w:left="-163" w:firstLine="0"/>
      </w:pPr>
      <w:rPr>
        <w:rFonts w:hint="eastAsia" w:ascii="黑体" w:hAnsi="Times New Roman" w:eastAsia="黑体"/>
        <w:b w:val="0"/>
        <w:i w:val="0"/>
        <w:snapToGrid/>
        <w:spacing w:val="0"/>
        <w:w w:val="100"/>
        <w:kern w:val="21"/>
        <w:sz w:val="21"/>
        <w:vertAlign w:val="baseline"/>
      </w:rPr>
    </w:lvl>
    <w:lvl w:ilvl="2" w:tentative="0">
      <w:start w:val="1"/>
      <w:numFmt w:val="lowerRoman"/>
      <w:lvlText w:val="%3."/>
      <w:lvlJc w:val="right"/>
      <w:pPr>
        <w:tabs>
          <w:tab w:val="left" w:pos="-163"/>
        </w:tabs>
        <w:ind w:left="676" w:hanging="442"/>
      </w:pPr>
      <w:rPr>
        <w:rFonts w:hint="eastAsia" w:ascii="黑体" w:hAnsi="Times New Roman" w:eastAsia="黑体"/>
        <w:b w:val="0"/>
        <w:i w:val="0"/>
        <w:sz w:val="21"/>
        <w:vertAlign w:val="baseline"/>
      </w:rPr>
    </w:lvl>
    <w:lvl w:ilvl="3" w:tentative="0">
      <w:start w:val="1"/>
      <w:numFmt w:val="decimal"/>
      <w:lvlText w:val="%4."/>
      <w:lvlJc w:val="left"/>
      <w:pPr>
        <w:tabs>
          <w:tab w:val="left" w:pos="-163"/>
        </w:tabs>
        <w:ind w:left="676" w:hanging="442"/>
      </w:pPr>
      <w:rPr>
        <w:rFonts w:hint="eastAsia" w:ascii="黑体" w:hAnsi="Times New Roman" w:eastAsia="黑体"/>
        <w:b w:val="0"/>
        <w:i w:val="0"/>
        <w:sz w:val="21"/>
        <w:vertAlign w:val="baseline"/>
      </w:rPr>
    </w:lvl>
    <w:lvl w:ilvl="4" w:tentative="0">
      <w:start w:val="1"/>
      <w:numFmt w:val="lowerLetter"/>
      <w:lvlText w:val="%5)"/>
      <w:lvlJc w:val="left"/>
      <w:pPr>
        <w:tabs>
          <w:tab w:val="left" w:pos="-163"/>
        </w:tabs>
        <w:ind w:left="676" w:hanging="442"/>
      </w:pPr>
      <w:rPr>
        <w:rFonts w:hint="eastAsia" w:ascii="黑体" w:hAnsi="Times New Roman" w:eastAsia="黑体"/>
        <w:b w:val="0"/>
        <w:i w:val="0"/>
        <w:sz w:val="21"/>
        <w:vertAlign w:val="baseline"/>
      </w:rPr>
    </w:lvl>
    <w:lvl w:ilvl="5" w:tentative="0">
      <w:start w:val="1"/>
      <w:numFmt w:val="lowerRoman"/>
      <w:lvlText w:val="%6."/>
      <w:lvlJc w:val="right"/>
      <w:pPr>
        <w:tabs>
          <w:tab w:val="left" w:pos="-163"/>
        </w:tabs>
        <w:ind w:left="676" w:hanging="442"/>
      </w:pPr>
      <w:rPr>
        <w:rFonts w:hint="eastAsia" w:ascii="黑体" w:hAnsi="Times New Roman" w:eastAsia="黑体"/>
        <w:b w:val="0"/>
        <w:i w:val="0"/>
        <w:sz w:val="21"/>
        <w:vertAlign w:val="baseline"/>
      </w:rPr>
    </w:lvl>
    <w:lvl w:ilvl="6" w:tentative="0">
      <w:start w:val="1"/>
      <w:numFmt w:val="decimal"/>
      <w:lvlText w:val="%7."/>
      <w:lvlJc w:val="left"/>
      <w:pPr>
        <w:tabs>
          <w:tab w:val="left" w:pos="-163"/>
        </w:tabs>
        <w:ind w:left="676" w:hanging="442"/>
      </w:pPr>
      <w:rPr>
        <w:rFonts w:hint="eastAsia" w:ascii="黑体" w:hAnsi="Times New Roman" w:eastAsia="黑体"/>
        <w:b w:val="0"/>
        <w:i w:val="0"/>
        <w:sz w:val="21"/>
        <w:vertAlign w:val="baseline"/>
      </w:rPr>
    </w:lvl>
    <w:lvl w:ilvl="7" w:tentative="0">
      <w:start w:val="1"/>
      <w:numFmt w:val="lowerLetter"/>
      <w:lvlText w:val="%8)"/>
      <w:lvlJc w:val="left"/>
      <w:pPr>
        <w:tabs>
          <w:tab w:val="left" w:pos="-163"/>
        </w:tabs>
        <w:ind w:left="676" w:hanging="442"/>
      </w:pPr>
      <w:rPr>
        <w:rFonts w:hint="eastAsia"/>
        <w:vertAlign w:val="baseline"/>
      </w:rPr>
    </w:lvl>
    <w:lvl w:ilvl="8" w:tentative="0">
      <w:start w:val="1"/>
      <w:numFmt w:val="lowerRoman"/>
      <w:lvlText w:val="%9."/>
      <w:lvlJc w:val="right"/>
      <w:pPr>
        <w:tabs>
          <w:tab w:val="left" w:pos="-163"/>
        </w:tabs>
        <w:ind w:left="676" w:hanging="442"/>
      </w:pPr>
      <w:rPr>
        <w:rFonts w:hint="eastAsia"/>
        <w:vertAlign w:val="baseline"/>
      </w:rPr>
    </w:lvl>
  </w:abstractNum>
  <w:abstractNum w:abstractNumId="41">
    <w:nsid w:val="2F9B097B"/>
    <w:multiLevelType w:val="multilevel"/>
    <w:tmpl w:val="2F9B097B"/>
    <w:lvl w:ilvl="0" w:tentative="0">
      <w:start w:val="1"/>
      <w:numFmt w:val="decimal"/>
      <w:pStyle w:val="527"/>
      <w:suff w:val="nothing"/>
      <w:lvlText w:val="%1　"/>
      <w:lvlJc w:val="left"/>
      <w:pPr>
        <w:ind w:left="0" w:firstLine="0"/>
      </w:pPr>
      <w:rPr>
        <w:rFonts w:hint="eastAsia" w:ascii="黑体" w:eastAsia="黑体"/>
        <w:b w:val="0"/>
        <w:i w:val="0"/>
        <w:sz w:val="24"/>
      </w:rPr>
    </w:lvl>
    <w:lvl w:ilvl="1" w:tentative="0">
      <w:start w:val="1"/>
      <w:numFmt w:val="decimal"/>
      <w:pStyle w:val="528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4"/>
      </w:rPr>
    </w:lvl>
    <w:lvl w:ilvl="2" w:tentative="0">
      <w:start w:val="1"/>
      <w:numFmt w:val="decimal"/>
      <w:pStyle w:val="529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4"/>
      </w:rPr>
    </w:lvl>
    <w:lvl w:ilvl="3" w:tentative="0">
      <w:start w:val="1"/>
      <w:numFmt w:val="decimal"/>
      <w:pStyle w:val="535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4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4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4"/>
      </w:rPr>
    </w:lvl>
    <w:lvl w:ilvl="6" w:tentative="0">
      <w:start w:val="1"/>
      <w:numFmt w:val="decimal"/>
      <w:lvlText w:val="%1.%2.%3.%4.%5.%6.%7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0"/>
        </w:tabs>
        <w:ind w:left="0" w:firstLine="0"/>
      </w:pPr>
      <w:rPr>
        <w:rFonts w:hint="eastAsia"/>
      </w:rPr>
    </w:lvl>
  </w:abstractNum>
  <w:abstractNum w:abstractNumId="42">
    <w:nsid w:val="318D3273"/>
    <w:multiLevelType w:val="multilevel"/>
    <w:tmpl w:val="318D3273"/>
    <w:lvl w:ilvl="0" w:tentative="0">
      <w:start w:val="1"/>
      <w:numFmt w:val="none"/>
      <w:lvlText w:val="附录A"/>
      <w:lvlJc w:val="left"/>
      <w:pPr>
        <w:tabs>
          <w:tab w:val="left" w:pos="0"/>
        </w:tabs>
        <w:ind w:left="0" w:firstLine="0"/>
      </w:pPr>
      <w:rPr>
        <w:rFonts w:hint="eastAsia" w:ascii="宋体" w:eastAsia="宋体"/>
        <w:b w:val="0"/>
        <w:i w:val="0"/>
        <w:color w:val="000000"/>
        <w:sz w:val="24"/>
        <w:szCs w:val="24"/>
      </w:rPr>
    </w:lvl>
    <w:lvl w:ilvl="1" w:tentative="0">
      <w:start w:val="1"/>
      <w:numFmt w:val="decimal"/>
      <w:pStyle w:val="798"/>
      <w:lvlText w:val="A%1%2"/>
      <w:lvlJc w:val="left"/>
      <w:pPr>
        <w:tabs>
          <w:tab w:val="left" w:pos="0"/>
        </w:tabs>
        <w:ind w:left="0" w:firstLine="0"/>
      </w:pPr>
      <w:rPr>
        <w:rFonts w:hint="eastAsia" w:ascii="黑体" w:eastAsia="黑体"/>
        <w:b w:val="0"/>
        <w:i w:val="0"/>
        <w:sz w:val="24"/>
        <w:szCs w:val="24"/>
      </w:rPr>
    </w:lvl>
    <w:lvl w:ilvl="2" w:tentative="0">
      <w:start w:val="1"/>
      <w:numFmt w:val="decimal"/>
      <w:pStyle w:val="799"/>
      <w:lvlText w:val="A%1%2.%3"/>
      <w:lvlJc w:val="left"/>
      <w:pPr>
        <w:tabs>
          <w:tab w:val="left" w:pos="0"/>
        </w:tabs>
        <w:ind w:left="0" w:firstLine="0"/>
      </w:pPr>
      <w:rPr>
        <w:rFonts w:hint="eastAsia" w:ascii="宋体" w:eastAsia="宋体"/>
        <w:b w:val="0"/>
        <w:i w:val="0"/>
        <w:sz w:val="24"/>
        <w:szCs w:val="24"/>
      </w:rPr>
    </w:lvl>
    <w:lvl w:ilvl="3" w:tentative="0">
      <w:start w:val="1"/>
      <w:numFmt w:val="decimal"/>
      <w:pStyle w:val="800"/>
      <w:lvlText w:val="A%1%2.%3.%4"/>
      <w:lvlJc w:val="left"/>
      <w:pPr>
        <w:tabs>
          <w:tab w:val="left" w:pos="0"/>
        </w:tabs>
        <w:ind w:left="0" w:firstLine="0"/>
      </w:pPr>
      <w:rPr>
        <w:rFonts w:hint="eastAsia" w:ascii="宋体" w:eastAsia="宋体"/>
        <w:b w:val="0"/>
        <w:i w:val="0"/>
        <w:sz w:val="24"/>
        <w:szCs w:val="24"/>
      </w:rPr>
    </w:lvl>
    <w:lvl w:ilvl="4" w:tentative="0">
      <w:start w:val="1"/>
      <w:numFmt w:val="decimal"/>
      <w:pStyle w:val="801"/>
      <w:lvlText w:val="A%1%2.%3.%4.%5"/>
      <w:lvlJc w:val="left"/>
      <w:pPr>
        <w:tabs>
          <w:tab w:val="left" w:pos="0"/>
        </w:tabs>
        <w:ind w:left="0" w:firstLine="0"/>
      </w:pPr>
      <w:rPr>
        <w:rFonts w:hint="eastAsia" w:ascii="宋体" w:eastAsia="宋体"/>
        <w:b w:val="0"/>
        <w:i w:val="0"/>
        <w:sz w:val="24"/>
        <w:szCs w:val="24"/>
      </w:rPr>
    </w:lvl>
    <w:lvl w:ilvl="5" w:tentative="0">
      <w:start w:val="1"/>
      <w:numFmt w:val="decimal"/>
      <w:pStyle w:val="802"/>
      <w:lvlText w:val="A%1%2.%3.%4.%5.%6"/>
      <w:lvlJc w:val="left"/>
      <w:pPr>
        <w:tabs>
          <w:tab w:val="left" w:pos="0"/>
        </w:tabs>
        <w:ind w:left="0" w:firstLine="0"/>
      </w:pPr>
      <w:rPr>
        <w:rFonts w:hint="eastAsia" w:ascii="宋体" w:eastAsia="宋体"/>
        <w:b w:val="0"/>
        <w:i w:val="0"/>
        <w:sz w:val="24"/>
        <w:szCs w:val="24"/>
      </w:rPr>
    </w:lvl>
    <w:lvl w:ilvl="6" w:tentative="0">
      <w:start w:val="1"/>
      <w:numFmt w:val="decimal"/>
      <w:lvlText w:val="A%1.%2.%3.%4.%5.%6.%7"/>
      <w:lvlJc w:val="left"/>
      <w:pPr>
        <w:tabs>
          <w:tab w:val="left" w:pos="0"/>
        </w:tabs>
        <w:ind w:left="0" w:firstLine="0"/>
      </w:pPr>
      <w:rPr>
        <w:rFonts w:hint="eastAsia" w:ascii="宋体" w:eastAsia="宋体"/>
        <w:b w:val="0"/>
        <w:i w:val="0"/>
        <w:sz w:val="24"/>
        <w:szCs w:val="24"/>
      </w:rPr>
    </w:lvl>
    <w:lvl w:ilvl="7" w:tentative="0">
      <w:start w:val="1"/>
      <w:numFmt w:val="decimal"/>
      <w:lvlText w:val="A%1.%2.%3.%4.%5.%6.%7.%8"/>
      <w:lvlJc w:val="left"/>
      <w:pPr>
        <w:tabs>
          <w:tab w:val="left" w:pos="0"/>
        </w:tabs>
        <w:ind w:left="0" w:firstLine="0"/>
      </w:pPr>
      <w:rPr>
        <w:rFonts w:hint="eastAsia" w:ascii="宋体" w:eastAsia="宋体"/>
        <w:b w:val="0"/>
        <w:i w:val="0"/>
        <w:sz w:val="24"/>
        <w:szCs w:val="24"/>
      </w:rPr>
    </w:lvl>
    <w:lvl w:ilvl="8" w:tentative="0">
      <w:start w:val="1"/>
      <w:numFmt w:val="decimal"/>
      <w:lvlText w:val="A%1.%2.%3.%4.%5.%6.%7.%8.%9"/>
      <w:lvlJc w:val="left"/>
      <w:pPr>
        <w:tabs>
          <w:tab w:val="left" w:pos="0"/>
        </w:tabs>
        <w:ind w:left="0" w:firstLine="0"/>
      </w:pPr>
      <w:rPr>
        <w:rFonts w:hint="eastAsia" w:ascii="宋体" w:eastAsia="宋体"/>
        <w:b w:val="0"/>
        <w:i w:val="0"/>
        <w:sz w:val="24"/>
        <w:szCs w:val="24"/>
      </w:rPr>
    </w:lvl>
  </w:abstractNum>
  <w:abstractNum w:abstractNumId="43">
    <w:nsid w:val="34362C32"/>
    <w:multiLevelType w:val="multilevel"/>
    <w:tmpl w:val="34362C32"/>
    <w:lvl w:ilvl="0" w:tentative="0">
      <w:start w:val="1"/>
      <w:numFmt w:val="decimal"/>
      <w:pStyle w:val="702"/>
      <w:lvlText w:val="A%1"/>
      <w:lvlJc w:val="left"/>
      <w:pPr>
        <w:tabs>
          <w:tab w:val="left" w:pos="0"/>
        </w:tabs>
        <w:ind w:left="0" w:firstLine="0"/>
      </w:pPr>
      <w:rPr>
        <w:rFonts w:hint="eastAsia" w:ascii="黑体" w:eastAsia="黑体"/>
        <w:b w:val="0"/>
        <w:i w:val="0"/>
        <w:color w:val="000000"/>
        <w:sz w:val="24"/>
        <w:szCs w:val="24"/>
      </w:rPr>
    </w:lvl>
    <w:lvl w:ilvl="1" w:tentative="0">
      <w:start w:val="1"/>
      <w:numFmt w:val="decimal"/>
      <w:lvlText w:val="A%1.%2"/>
      <w:lvlJc w:val="left"/>
      <w:pPr>
        <w:tabs>
          <w:tab w:val="left" w:pos="0"/>
        </w:tabs>
        <w:ind w:left="0" w:firstLine="0"/>
      </w:pPr>
      <w:rPr>
        <w:rFonts w:hint="eastAsia" w:ascii="宋体" w:eastAsia="宋体"/>
        <w:b w:val="0"/>
        <w:i w:val="0"/>
        <w:sz w:val="24"/>
        <w:szCs w:val="24"/>
      </w:rPr>
    </w:lvl>
    <w:lvl w:ilvl="2" w:tentative="0">
      <w:start w:val="1"/>
      <w:numFmt w:val="decimal"/>
      <w:lvlText w:val="A%1.%2.%3"/>
      <w:lvlJc w:val="left"/>
      <w:pPr>
        <w:tabs>
          <w:tab w:val="left" w:pos="0"/>
        </w:tabs>
        <w:ind w:left="0" w:firstLine="0"/>
      </w:pPr>
      <w:rPr>
        <w:rFonts w:hint="eastAsia" w:ascii="宋体" w:eastAsia="宋体"/>
        <w:b w:val="0"/>
        <w:i w:val="0"/>
        <w:sz w:val="24"/>
        <w:szCs w:val="24"/>
      </w:rPr>
    </w:lvl>
    <w:lvl w:ilvl="3" w:tentative="0">
      <w:start w:val="1"/>
      <w:numFmt w:val="decimal"/>
      <w:lvlText w:val="A%1.%2.%3.%4"/>
      <w:lvlJc w:val="left"/>
      <w:pPr>
        <w:tabs>
          <w:tab w:val="left" w:pos="0"/>
        </w:tabs>
        <w:ind w:left="0" w:firstLine="0"/>
      </w:pPr>
      <w:rPr>
        <w:rFonts w:hint="eastAsia" w:ascii="宋体" w:eastAsia="宋体"/>
        <w:b w:val="0"/>
        <w:i w:val="0"/>
        <w:sz w:val="24"/>
        <w:szCs w:val="24"/>
      </w:rPr>
    </w:lvl>
    <w:lvl w:ilvl="4" w:tentative="0">
      <w:start w:val="1"/>
      <w:numFmt w:val="decimal"/>
      <w:lvlText w:val="A%1.%2.%3.%4.%5"/>
      <w:lvlJc w:val="left"/>
      <w:pPr>
        <w:tabs>
          <w:tab w:val="left" w:pos="0"/>
        </w:tabs>
        <w:ind w:left="0" w:firstLine="0"/>
      </w:pPr>
      <w:rPr>
        <w:rFonts w:hint="eastAsia" w:ascii="宋体" w:eastAsia="宋体"/>
        <w:b w:val="0"/>
        <w:i w:val="0"/>
        <w:sz w:val="24"/>
        <w:szCs w:val="24"/>
      </w:rPr>
    </w:lvl>
    <w:lvl w:ilvl="5" w:tentative="0">
      <w:start w:val="1"/>
      <w:numFmt w:val="decimal"/>
      <w:lvlText w:val="A%1.%2.%3.%4.%5.%6"/>
      <w:lvlJc w:val="left"/>
      <w:pPr>
        <w:tabs>
          <w:tab w:val="left" w:pos="0"/>
        </w:tabs>
        <w:ind w:left="0" w:firstLine="0"/>
      </w:pPr>
      <w:rPr>
        <w:rFonts w:hint="eastAsia" w:ascii="宋体" w:eastAsia="宋体"/>
        <w:b w:val="0"/>
        <w:i w:val="0"/>
        <w:sz w:val="24"/>
        <w:szCs w:val="24"/>
      </w:rPr>
    </w:lvl>
    <w:lvl w:ilvl="6" w:tentative="0">
      <w:start w:val="1"/>
      <w:numFmt w:val="decimal"/>
      <w:lvlText w:val="A%1.%2.%3.%4.%5.%6.%7"/>
      <w:lvlJc w:val="left"/>
      <w:pPr>
        <w:tabs>
          <w:tab w:val="left" w:pos="0"/>
        </w:tabs>
        <w:ind w:left="0" w:firstLine="0"/>
      </w:pPr>
      <w:rPr>
        <w:rFonts w:hint="eastAsia" w:ascii="宋体" w:eastAsia="宋体"/>
        <w:b w:val="0"/>
        <w:i w:val="0"/>
        <w:sz w:val="24"/>
        <w:szCs w:val="24"/>
      </w:rPr>
    </w:lvl>
    <w:lvl w:ilvl="7" w:tentative="0">
      <w:start w:val="1"/>
      <w:numFmt w:val="decimal"/>
      <w:lvlText w:val="A%1.%2.%3.%4.%5.%6.%7.%8"/>
      <w:lvlJc w:val="left"/>
      <w:pPr>
        <w:tabs>
          <w:tab w:val="left" w:pos="0"/>
        </w:tabs>
        <w:ind w:left="0" w:firstLine="0"/>
      </w:pPr>
      <w:rPr>
        <w:rFonts w:hint="eastAsia" w:ascii="宋体" w:eastAsia="宋体"/>
        <w:b w:val="0"/>
        <w:i w:val="0"/>
        <w:sz w:val="24"/>
        <w:szCs w:val="24"/>
      </w:rPr>
    </w:lvl>
    <w:lvl w:ilvl="8" w:tentative="0">
      <w:start w:val="1"/>
      <w:numFmt w:val="decimal"/>
      <w:lvlText w:val="A%1.%2.%3.%4.%5.%6.%7.%8.%9"/>
      <w:lvlJc w:val="left"/>
      <w:pPr>
        <w:tabs>
          <w:tab w:val="left" w:pos="0"/>
        </w:tabs>
        <w:ind w:left="0" w:firstLine="0"/>
      </w:pPr>
      <w:rPr>
        <w:rFonts w:hint="eastAsia" w:ascii="宋体" w:eastAsia="宋体"/>
        <w:b w:val="0"/>
        <w:i w:val="0"/>
        <w:sz w:val="24"/>
        <w:szCs w:val="24"/>
      </w:rPr>
    </w:lvl>
  </w:abstractNum>
  <w:abstractNum w:abstractNumId="44">
    <w:nsid w:val="39220723"/>
    <w:multiLevelType w:val="multilevel"/>
    <w:tmpl w:val="39220723"/>
    <w:lvl w:ilvl="0" w:tentative="0">
      <w:start w:val="1"/>
      <w:numFmt w:val="lowerLetter"/>
      <w:pStyle w:val="889"/>
      <w:lvlText w:val="%1)"/>
      <w:lvlJc w:val="left"/>
      <w:pPr>
        <w:tabs>
          <w:tab w:val="left" w:pos="900"/>
        </w:tabs>
        <w:ind w:left="90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493"/>
        </w:tabs>
        <w:ind w:left="493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913"/>
        </w:tabs>
        <w:ind w:left="913" w:hanging="420"/>
      </w:pPr>
    </w:lvl>
    <w:lvl w:ilvl="3" w:tentative="0">
      <w:start w:val="1"/>
      <w:numFmt w:val="decimal"/>
      <w:lvlText w:val="%4."/>
      <w:lvlJc w:val="left"/>
      <w:pPr>
        <w:tabs>
          <w:tab w:val="left" w:pos="1333"/>
        </w:tabs>
        <w:ind w:left="1333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1753"/>
        </w:tabs>
        <w:ind w:left="1753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173"/>
        </w:tabs>
        <w:ind w:left="2173" w:hanging="420"/>
      </w:pPr>
    </w:lvl>
    <w:lvl w:ilvl="6" w:tentative="0">
      <w:start w:val="1"/>
      <w:numFmt w:val="decimal"/>
      <w:lvlText w:val="%7."/>
      <w:lvlJc w:val="left"/>
      <w:pPr>
        <w:tabs>
          <w:tab w:val="left" w:pos="2593"/>
        </w:tabs>
        <w:ind w:left="2593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013"/>
        </w:tabs>
        <w:ind w:left="3013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433"/>
        </w:tabs>
        <w:ind w:left="3433" w:hanging="420"/>
      </w:pPr>
    </w:lvl>
  </w:abstractNum>
  <w:abstractNum w:abstractNumId="45">
    <w:nsid w:val="3BC416F3"/>
    <w:multiLevelType w:val="multilevel"/>
    <w:tmpl w:val="3BC416F3"/>
    <w:lvl w:ilvl="0" w:tentative="0">
      <w:start w:val="1"/>
      <w:numFmt w:val="lowerLetter"/>
      <w:pStyle w:val="477"/>
      <w:lvlText w:val="%1) "/>
      <w:lvlJc w:val="left"/>
      <w:pPr>
        <w:tabs>
          <w:tab w:val="left" w:pos="907"/>
        </w:tabs>
        <w:ind w:left="907" w:hanging="425"/>
      </w:pPr>
      <w:rPr>
        <w:rFonts w:hint="default" w:ascii="Times New Roman" w:hAnsi="Times New Roman" w:eastAsia="宋体"/>
        <w:sz w:val="24"/>
      </w:rPr>
    </w:lvl>
    <w:lvl w:ilvl="1" w:tentative="0">
      <w:start w:val="1"/>
      <w:numFmt w:val="decimal"/>
      <w:lvlText w:val="%2) "/>
      <w:lvlJc w:val="left"/>
      <w:pPr>
        <w:tabs>
          <w:tab w:val="left" w:pos="1588"/>
        </w:tabs>
        <w:ind w:left="1588" w:hanging="681"/>
      </w:pPr>
      <w:rPr>
        <w:rFonts w:hint="eastAsia"/>
      </w:rPr>
    </w:lvl>
    <w:lvl w:ilvl="2" w:tentative="0">
      <w:start w:val="1"/>
      <w:numFmt w:val="decimal"/>
      <w:lvlText w:val="%3)"/>
      <w:lvlJc w:val="left"/>
      <w:pPr>
        <w:tabs>
          <w:tab w:val="left" w:pos="1320"/>
        </w:tabs>
        <w:ind w:left="1320" w:hanging="480"/>
      </w:pPr>
      <w:rPr>
        <w:rFonts w:hint="eastAsia"/>
      </w:rPr>
    </w:lvl>
    <w:lvl w:ilvl="3" w:tentative="0">
      <w:start w:val="1"/>
      <w:numFmt w:val="decimal"/>
      <w:lvlText w:val="%4）"/>
      <w:lvlJc w:val="left"/>
      <w:pPr>
        <w:ind w:left="1637" w:hanging="360"/>
      </w:pPr>
      <w:rPr>
        <w:rFonts w:hint="default"/>
        <w:b w:val="0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6">
    <w:nsid w:val="3CCD558F"/>
    <w:multiLevelType w:val="multilevel"/>
    <w:tmpl w:val="3CCD558F"/>
    <w:lvl w:ilvl="0" w:tentative="0">
      <w:start w:val="1"/>
      <w:numFmt w:val="none"/>
      <w:pStyle w:val="268"/>
      <w:lvlText w:val="%1注："/>
      <w:lvlJc w:val="left"/>
      <w:pPr>
        <w:ind w:left="480" w:firstLine="0"/>
      </w:pPr>
      <w:rPr>
        <w:rFonts w:hint="eastAsia" w:eastAsia="宋体"/>
        <w:b w:val="0"/>
        <w:i w:val="0"/>
        <w:sz w:val="18"/>
      </w:rPr>
    </w:lvl>
    <w:lvl w:ilvl="1" w:tentative="0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7">
    <w:nsid w:val="3EB033C6"/>
    <w:multiLevelType w:val="multilevel"/>
    <w:tmpl w:val="3EB033C6"/>
    <w:lvl w:ilvl="0" w:tentative="0">
      <w:start w:val="1"/>
      <w:numFmt w:val="lowerLetter"/>
      <w:pStyle w:val="199"/>
      <w:lvlText w:val="%1)"/>
      <w:lvlJc w:val="left"/>
      <w:pPr>
        <w:tabs>
          <w:tab w:val="left" w:pos="1123"/>
        </w:tabs>
        <w:ind w:left="1123" w:hanging="55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8">
    <w:nsid w:val="3F2524AA"/>
    <w:multiLevelType w:val="multilevel"/>
    <w:tmpl w:val="3F2524AA"/>
    <w:lvl w:ilvl="0" w:tentative="0">
      <w:start w:val="1"/>
      <w:numFmt w:val="lowerLetter"/>
      <w:pStyle w:val="869"/>
      <w:lvlText w:val="%1)"/>
      <w:lvlJc w:val="left"/>
      <w:pPr>
        <w:tabs>
          <w:tab w:val="left" w:pos="1247"/>
        </w:tabs>
        <w:ind w:left="1247" w:hanging="407"/>
      </w:pPr>
      <w:rPr>
        <w:rFonts w:hint="eastAsia"/>
      </w:rPr>
    </w:lvl>
    <w:lvl w:ilvl="1" w:tentative="0">
      <w:start w:val="1"/>
      <w:numFmt w:val="lowerLetter"/>
      <w:lvlText w:val="%2）"/>
      <w:lvlJc w:val="left"/>
      <w:pPr>
        <w:tabs>
          <w:tab w:val="left" w:pos="1120"/>
        </w:tabs>
        <w:ind w:left="112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tabs>
          <w:tab w:val="left" w:pos="1600"/>
        </w:tabs>
        <w:ind w:left="1600" w:hanging="420"/>
      </w:pPr>
    </w:lvl>
    <w:lvl w:ilvl="3" w:tentative="0">
      <w:start w:val="1"/>
      <w:numFmt w:val="decimal"/>
      <w:lvlText w:val="%4."/>
      <w:lvlJc w:val="left"/>
      <w:pPr>
        <w:tabs>
          <w:tab w:val="left" w:pos="2020"/>
        </w:tabs>
        <w:ind w:left="202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440"/>
        </w:tabs>
        <w:ind w:left="244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860"/>
        </w:tabs>
        <w:ind w:left="2860" w:hanging="420"/>
      </w:pPr>
    </w:lvl>
    <w:lvl w:ilvl="6" w:tentative="0">
      <w:start w:val="1"/>
      <w:numFmt w:val="decimal"/>
      <w:lvlText w:val="%7."/>
      <w:lvlJc w:val="left"/>
      <w:pPr>
        <w:tabs>
          <w:tab w:val="left" w:pos="3280"/>
        </w:tabs>
        <w:ind w:left="328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00"/>
        </w:tabs>
        <w:ind w:left="370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120"/>
        </w:tabs>
        <w:ind w:left="4120" w:hanging="420"/>
      </w:pPr>
    </w:lvl>
  </w:abstractNum>
  <w:abstractNum w:abstractNumId="49">
    <w:nsid w:val="40605D7C"/>
    <w:multiLevelType w:val="multilevel"/>
    <w:tmpl w:val="40605D7C"/>
    <w:lvl w:ilvl="0" w:tentative="0">
      <w:start w:val="1"/>
      <w:numFmt w:val="decimal"/>
      <w:pStyle w:val="690"/>
      <w:lvlText w:val="(%1)."/>
      <w:lvlJc w:val="left"/>
      <w:pPr>
        <w:tabs>
          <w:tab w:val="left" w:pos="964"/>
        </w:tabs>
        <w:ind w:left="964" w:hanging="482"/>
      </w:pPr>
      <w:rPr>
        <w:rFonts w:hint="eastAsia"/>
        <w:b w:val="0"/>
        <w:i w:val="0"/>
        <w:sz w:val="24"/>
        <w:szCs w:val="24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50">
    <w:nsid w:val="42755796"/>
    <w:multiLevelType w:val="multilevel"/>
    <w:tmpl w:val="42755796"/>
    <w:lvl w:ilvl="0" w:tentative="0">
      <w:start w:val="1"/>
      <w:numFmt w:val="lowerLetter"/>
      <w:pStyle w:val="244"/>
      <w:lvlText w:val="%1)"/>
      <w:lvlJc w:val="left"/>
      <w:pPr>
        <w:ind w:left="420" w:hanging="420"/>
      </w:pPr>
      <w:rPr>
        <w:rFonts w:hint="eastAsia"/>
        <w:snapToGrid/>
        <w:kern w:val="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1">
    <w:nsid w:val="42FE570A"/>
    <w:multiLevelType w:val="multilevel"/>
    <w:tmpl w:val="42FE570A"/>
    <w:lvl w:ilvl="0" w:tentative="0">
      <w:start w:val="1"/>
      <w:numFmt w:val="decimal"/>
      <w:suff w:val="nothing"/>
      <w:lvlText w:val="%1  "/>
      <w:lvlJc w:val="left"/>
      <w:pPr>
        <w:ind w:left="0" w:firstLine="0"/>
      </w:pPr>
      <w:rPr>
        <w:rFonts w:hint="default" w:ascii="Arial" w:hAnsi="Arial" w:eastAsia="黑体"/>
        <w:b w:val="0"/>
        <w:i w:val="0"/>
        <w:sz w:val="36"/>
        <w:szCs w:val="36"/>
      </w:rPr>
    </w:lvl>
    <w:lvl w:ilvl="1" w:tentative="0">
      <w:start w:val="1"/>
      <w:numFmt w:val="decimal"/>
      <w:suff w:val="nothing"/>
      <w:lvlText w:val="%1.%2  "/>
      <w:lvlJc w:val="left"/>
      <w:pPr>
        <w:ind w:left="0" w:firstLine="0"/>
      </w:pPr>
      <w:rPr>
        <w:rFonts w:hint="default" w:ascii="Arial" w:hAnsi="Arial"/>
        <w:b w:val="0"/>
        <w:i w:val="0"/>
        <w:sz w:val="30"/>
        <w:szCs w:val="30"/>
      </w:rPr>
    </w:lvl>
    <w:lvl w:ilvl="2" w:tentative="0">
      <w:start w:val="1"/>
      <w:numFmt w:val="decimal"/>
      <w:suff w:val="nothing"/>
      <w:lvlText w:val="%1.%2.%3  "/>
      <w:lvlJc w:val="left"/>
      <w:pPr>
        <w:ind w:left="0" w:firstLine="0"/>
      </w:pPr>
      <w:rPr>
        <w:rFonts w:hint="default" w:ascii="Arial" w:hAnsi="Arial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.%2.%3.%4  "/>
      <w:lvlJc w:val="left"/>
      <w:pPr>
        <w:ind w:left="0" w:firstLine="0"/>
      </w:pPr>
      <w:rPr>
        <w:rFonts w:hint="default" w:ascii="Arial" w:hAnsi="Arial"/>
        <w:b w:val="0"/>
        <w:i w:val="0"/>
        <w:sz w:val="21"/>
        <w:szCs w:val="21"/>
      </w:rPr>
    </w:lvl>
    <w:lvl w:ilvl="4" w:tentative="0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5" w:tentative="0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6" w:tentative="0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7" w:tentative="0">
      <w:start w:val="1"/>
      <w:numFmt w:val="decimal"/>
      <w:lvlRestart w:val="0"/>
      <w:pStyle w:val="692"/>
      <w:suff w:val="space"/>
      <w:lvlText w:val="图%8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  <w:lvl w:ilvl="8" w:tentative="0">
      <w:start w:val="1"/>
      <w:numFmt w:val="decimal"/>
      <w:lvlRestart w:val="0"/>
      <w:pStyle w:val="691"/>
      <w:suff w:val="space"/>
      <w:lvlText w:val="表%9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</w:abstractNum>
  <w:abstractNum w:abstractNumId="52">
    <w:nsid w:val="45760ED4"/>
    <w:multiLevelType w:val="multilevel"/>
    <w:tmpl w:val="45760ED4"/>
    <w:lvl w:ilvl="0" w:tentative="0">
      <w:start w:val="1"/>
      <w:numFmt w:val="decimal"/>
      <w:pStyle w:val="407"/>
      <w:lvlText w:val="（%1）"/>
      <w:lvlJc w:val="left"/>
      <w:pPr>
        <w:tabs>
          <w:tab w:val="left" w:pos="1021"/>
        </w:tabs>
        <w:ind w:left="737" w:hanging="453"/>
      </w:pPr>
    </w:lvl>
    <w:lvl w:ilvl="1" w:tentative="0">
      <w:start w:val="1"/>
      <w:numFmt w:val="lowerLetter"/>
      <w:lvlText w:val="%2)"/>
      <w:lvlJc w:val="left"/>
      <w:pPr>
        <w:tabs>
          <w:tab w:val="left" w:pos="1265"/>
        </w:tabs>
        <w:ind w:left="1265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685"/>
        </w:tabs>
        <w:ind w:left="1685" w:hanging="420"/>
      </w:pPr>
    </w:lvl>
    <w:lvl w:ilvl="3" w:tentative="0">
      <w:start w:val="1"/>
      <w:numFmt w:val="decimal"/>
      <w:lvlText w:val="%4."/>
      <w:lvlJc w:val="left"/>
      <w:pPr>
        <w:tabs>
          <w:tab w:val="left" w:pos="2105"/>
        </w:tabs>
        <w:ind w:left="2105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25"/>
        </w:tabs>
        <w:ind w:left="2525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945"/>
        </w:tabs>
        <w:ind w:left="2945" w:hanging="420"/>
      </w:pPr>
    </w:lvl>
    <w:lvl w:ilvl="6" w:tentative="0">
      <w:start w:val="1"/>
      <w:numFmt w:val="decimal"/>
      <w:lvlText w:val="%7."/>
      <w:lvlJc w:val="left"/>
      <w:pPr>
        <w:tabs>
          <w:tab w:val="left" w:pos="3365"/>
        </w:tabs>
        <w:ind w:left="3365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85"/>
        </w:tabs>
        <w:ind w:left="3785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5"/>
        </w:tabs>
        <w:ind w:left="4205" w:hanging="420"/>
      </w:pPr>
    </w:lvl>
  </w:abstractNum>
  <w:abstractNum w:abstractNumId="53">
    <w:nsid w:val="48CA2C9C"/>
    <w:multiLevelType w:val="multilevel"/>
    <w:tmpl w:val="48CA2C9C"/>
    <w:lvl w:ilvl="0" w:tentative="0">
      <w:start w:val="1"/>
      <w:numFmt w:val="decimal"/>
      <w:pStyle w:val="274"/>
      <w:lvlText w:val="注%1："/>
      <w:lvlJc w:val="left"/>
      <w:pPr>
        <w:ind w:left="930" w:hanging="448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4">
    <w:nsid w:val="4AE91545"/>
    <w:multiLevelType w:val="multilevel"/>
    <w:tmpl w:val="4AE91545"/>
    <w:lvl w:ilvl="0" w:tentative="0">
      <w:start w:val="1"/>
      <w:numFmt w:val="decimal"/>
      <w:pStyle w:val="23"/>
      <w:suff w:val="nothing"/>
      <w:lvlText w:val="%1."/>
      <w:lvlJc w:val="left"/>
      <w:pPr>
        <w:ind w:left="1005" w:hanging="420"/>
      </w:pPr>
      <w:rPr>
        <w:rFonts w:hint="eastAsia" w:ascii="仿宋_GB2312" w:hAnsi="宋体" w:eastAsia="仿宋_GB2312" w:cs="Times New Roman"/>
      </w:rPr>
    </w:lvl>
    <w:lvl w:ilvl="1" w:tentative="0">
      <w:start w:val="1"/>
      <w:numFmt w:val="lowerLetter"/>
      <w:lvlText w:val="%2)"/>
      <w:lvlJc w:val="left"/>
      <w:pPr>
        <w:tabs>
          <w:tab w:val="left" w:pos="1308"/>
        </w:tabs>
        <w:ind w:left="1308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728"/>
        </w:tabs>
        <w:ind w:left="1728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2148"/>
        </w:tabs>
        <w:ind w:left="2148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568"/>
        </w:tabs>
        <w:ind w:left="2568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988"/>
        </w:tabs>
        <w:ind w:left="2988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3408"/>
        </w:tabs>
        <w:ind w:left="3408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828"/>
        </w:tabs>
        <w:ind w:left="3828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4248"/>
        </w:tabs>
        <w:ind w:left="4248" w:hanging="420"/>
      </w:pPr>
      <w:rPr>
        <w:rFonts w:cs="Times New Roman"/>
      </w:rPr>
    </w:lvl>
  </w:abstractNum>
  <w:abstractNum w:abstractNumId="55">
    <w:nsid w:val="4B665BF1"/>
    <w:multiLevelType w:val="multilevel"/>
    <w:tmpl w:val="4B665BF1"/>
    <w:lvl w:ilvl="0" w:tentative="0">
      <w:start w:val="1"/>
      <w:numFmt w:val="decimal"/>
      <w:pStyle w:val="436"/>
      <w:lvlText w:val="表%1 "/>
      <w:lvlJc w:val="left"/>
      <w:pPr>
        <w:ind w:left="900" w:hanging="420"/>
      </w:pPr>
      <w:rPr>
        <w:rFonts w:hint="eastAsia"/>
        <w:lang w:val="en-US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56">
    <w:nsid w:val="4C232D87"/>
    <w:multiLevelType w:val="multilevel"/>
    <w:tmpl w:val="4C232D87"/>
    <w:lvl w:ilvl="0" w:tentative="0">
      <w:start w:val="1"/>
      <w:numFmt w:val="lowerLetter"/>
      <w:pStyle w:val="895"/>
      <w:lvlText w:val="%1)"/>
      <w:lvlJc w:val="left"/>
      <w:pPr>
        <w:tabs>
          <w:tab w:val="left" w:pos="964"/>
        </w:tabs>
        <w:ind w:left="964" w:hanging="482"/>
      </w:pPr>
      <w:rPr>
        <w:rFonts w:hint="default" w:ascii="宋体" w:hAnsi="宋体" w:eastAsia="宋体"/>
        <w:b w:val="0"/>
        <w:i w:val="0"/>
        <w:sz w:val="24"/>
      </w:rPr>
    </w:lvl>
    <w:lvl w:ilvl="1" w:tentative="0">
      <w:start w:val="1"/>
      <w:numFmt w:val="lowerLetter"/>
      <w:lvlText w:val="%2)"/>
      <w:lvlJc w:val="left"/>
      <w:pPr>
        <w:tabs>
          <w:tab w:val="left" w:pos="964"/>
        </w:tabs>
        <w:ind w:left="964" w:hanging="482"/>
      </w:pPr>
      <w:rPr>
        <w:rFonts w:hint="eastAsia" w:ascii="宋体" w:hAnsi="宋体" w:eastAsia="宋体"/>
        <w:b w:val="0"/>
        <w:i w:val="0"/>
        <w:sz w:val="24"/>
      </w:rPr>
    </w:lvl>
    <w:lvl w:ilvl="2" w:tentative="0">
      <w:start w:val="1"/>
      <w:numFmt w:val="lowerLetter"/>
      <w:lvlText w:val="%3)"/>
      <w:lvlJc w:val="left"/>
      <w:pPr>
        <w:tabs>
          <w:tab w:val="left" w:pos="964"/>
        </w:tabs>
        <w:ind w:left="964" w:hanging="482"/>
      </w:pPr>
      <w:rPr>
        <w:rFonts w:hint="eastAsia" w:ascii="宋体" w:hAnsi="宋体" w:eastAsia="宋体"/>
        <w:b w:val="0"/>
        <w:i w:val="0"/>
        <w:sz w:val="24"/>
      </w:rPr>
    </w:lvl>
    <w:lvl w:ilvl="3" w:tentative="0">
      <w:start w:val="1"/>
      <w:numFmt w:val="lowerLetter"/>
      <w:lvlText w:val="%4)"/>
      <w:lvlJc w:val="left"/>
      <w:pPr>
        <w:tabs>
          <w:tab w:val="left" w:pos="964"/>
        </w:tabs>
        <w:ind w:left="964" w:hanging="482"/>
      </w:pPr>
      <w:rPr>
        <w:rFonts w:hint="eastAsia" w:ascii="宋体" w:hAnsi="宋体" w:eastAsia="宋体"/>
        <w:b w:val="0"/>
        <w:i w:val="0"/>
        <w:sz w:val="24"/>
      </w:rPr>
    </w:lvl>
    <w:lvl w:ilvl="4" w:tentative="0">
      <w:start w:val="1"/>
      <w:numFmt w:val="lowerLetter"/>
      <w:lvlText w:val="%5)"/>
      <w:lvlJc w:val="left"/>
      <w:pPr>
        <w:tabs>
          <w:tab w:val="left" w:pos="964"/>
        </w:tabs>
        <w:ind w:left="964" w:hanging="482"/>
      </w:pPr>
      <w:rPr>
        <w:rFonts w:hint="eastAsia" w:ascii="宋体" w:hAnsi="宋体" w:eastAsia="宋体"/>
        <w:b w:val="0"/>
        <w:i w:val="0"/>
        <w:sz w:val="24"/>
      </w:rPr>
    </w:lvl>
    <w:lvl w:ilvl="5" w:tentative="0">
      <w:start w:val="1"/>
      <w:numFmt w:val="lowerLetter"/>
      <w:lvlText w:val="%6)"/>
      <w:lvlJc w:val="left"/>
      <w:pPr>
        <w:tabs>
          <w:tab w:val="left" w:pos="964"/>
        </w:tabs>
        <w:ind w:left="964" w:hanging="482"/>
      </w:pPr>
      <w:rPr>
        <w:rFonts w:hint="eastAsia" w:ascii="宋体" w:hAnsi="宋体" w:eastAsia="宋体"/>
        <w:b w:val="0"/>
        <w:i w:val="0"/>
        <w:sz w:val="24"/>
      </w:rPr>
    </w:lvl>
    <w:lvl w:ilvl="6" w:tentative="0">
      <w:start w:val="1"/>
      <w:numFmt w:val="lowerLetter"/>
      <w:lvlText w:val="%7)"/>
      <w:lvlJc w:val="left"/>
      <w:pPr>
        <w:tabs>
          <w:tab w:val="left" w:pos="964"/>
        </w:tabs>
        <w:ind w:left="964" w:hanging="482"/>
      </w:pPr>
      <w:rPr>
        <w:rFonts w:hint="eastAsia" w:ascii="宋体" w:hAnsi="宋体" w:eastAsia="宋体"/>
        <w:b w:val="0"/>
        <w:i w:val="0"/>
        <w:sz w:val="24"/>
      </w:rPr>
    </w:lvl>
    <w:lvl w:ilvl="7" w:tentative="0">
      <w:start w:val="1"/>
      <w:numFmt w:val="lowerLetter"/>
      <w:lvlText w:val="%8)"/>
      <w:lvlJc w:val="left"/>
      <w:pPr>
        <w:tabs>
          <w:tab w:val="left" w:pos="964"/>
        </w:tabs>
        <w:ind w:left="964" w:hanging="482"/>
      </w:pPr>
      <w:rPr>
        <w:rFonts w:hint="eastAsia" w:ascii="宋体" w:hAnsi="宋体" w:eastAsia="宋体"/>
        <w:sz w:val="24"/>
      </w:rPr>
    </w:lvl>
    <w:lvl w:ilvl="8" w:tentative="0">
      <w:start w:val="1"/>
      <w:numFmt w:val="lowerLetter"/>
      <w:lvlText w:val="%9)"/>
      <w:lvlJc w:val="left"/>
      <w:pPr>
        <w:tabs>
          <w:tab w:val="left" w:pos="964"/>
        </w:tabs>
        <w:ind w:left="964" w:hanging="482"/>
      </w:pPr>
      <w:rPr>
        <w:rFonts w:hint="eastAsia" w:ascii="宋体" w:hAnsi="宋体" w:eastAsia="宋体"/>
        <w:sz w:val="24"/>
      </w:rPr>
    </w:lvl>
  </w:abstractNum>
  <w:abstractNum w:abstractNumId="57">
    <w:nsid w:val="51126897"/>
    <w:multiLevelType w:val="multilevel"/>
    <w:tmpl w:val="51126897"/>
    <w:lvl w:ilvl="0" w:tentative="0">
      <w:start w:val="1"/>
      <w:numFmt w:val="lowerLetter"/>
      <w:pStyle w:val="29"/>
      <w:lvlText w:val="%1)"/>
      <w:lvlJc w:val="left"/>
      <w:pPr>
        <w:ind w:left="900" w:hanging="420"/>
      </w:pPr>
      <w:rPr>
        <w:rFonts w:hint="eastAsia" w:ascii="宋体" w:eastAsia="宋体"/>
        <w:b w:val="0"/>
        <w:i w:val="0"/>
        <w:sz w:val="24"/>
      </w:r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58">
    <w:nsid w:val="535242EC"/>
    <w:multiLevelType w:val="multilevel"/>
    <w:tmpl w:val="535242EC"/>
    <w:lvl w:ilvl="0" w:tentative="0">
      <w:start w:val="1"/>
      <w:numFmt w:val="bullet"/>
      <w:pStyle w:val="546"/>
      <w:lvlText w:val=""/>
      <w:lvlJc w:val="left"/>
      <w:pPr>
        <w:tabs>
          <w:tab w:val="left" w:pos="906"/>
        </w:tabs>
        <w:ind w:left="906" w:hanging="480"/>
      </w:pPr>
      <w:rPr>
        <w:rFonts w:hint="default" w:ascii="Wingdings" w:hAnsi="Wingdings"/>
        <w:sz w:val="24"/>
        <w:szCs w:val="24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59">
    <w:nsid w:val="54DF441F"/>
    <w:multiLevelType w:val="multilevel"/>
    <w:tmpl w:val="54DF441F"/>
    <w:lvl w:ilvl="0" w:tentative="0">
      <w:start w:val="1"/>
      <w:numFmt w:val="lowerLetter"/>
      <w:pStyle w:val="505"/>
      <w:lvlText w:val="%1)"/>
      <w:lvlJc w:val="left"/>
      <w:pPr>
        <w:tabs>
          <w:tab w:val="left" w:pos="1802"/>
        </w:tabs>
        <w:ind w:left="1802" w:hanging="420"/>
      </w:pPr>
      <w:rPr>
        <w:rFonts w:hint="eastAsia"/>
      </w:rPr>
    </w:lvl>
    <w:lvl w:ilvl="1" w:tentative="0">
      <w:start w:val="1"/>
      <w:numFmt w:val="lowerLetter"/>
      <w:pStyle w:val="506"/>
      <w:lvlText w:val="%2)"/>
      <w:lvlJc w:val="left"/>
      <w:pPr>
        <w:tabs>
          <w:tab w:val="left" w:pos="1322"/>
        </w:tabs>
        <w:ind w:left="1322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742"/>
        </w:tabs>
        <w:ind w:left="1742" w:hanging="420"/>
      </w:pPr>
    </w:lvl>
    <w:lvl w:ilvl="3" w:tentative="0">
      <w:start w:val="1"/>
      <w:numFmt w:val="decimal"/>
      <w:lvlText w:val="%4."/>
      <w:lvlJc w:val="left"/>
      <w:pPr>
        <w:tabs>
          <w:tab w:val="left" w:pos="2162"/>
        </w:tabs>
        <w:ind w:left="2162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82"/>
        </w:tabs>
        <w:ind w:left="2582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02"/>
        </w:tabs>
        <w:ind w:left="3002" w:hanging="420"/>
      </w:pPr>
    </w:lvl>
    <w:lvl w:ilvl="6" w:tentative="0">
      <w:start w:val="1"/>
      <w:numFmt w:val="decimal"/>
      <w:lvlText w:val="%7."/>
      <w:lvlJc w:val="left"/>
      <w:pPr>
        <w:tabs>
          <w:tab w:val="left" w:pos="3422"/>
        </w:tabs>
        <w:ind w:left="3422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42"/>
        </w:tabs>
        <w:ind w:left="3842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62"/>
        </w:tabs>
        <w:ind w:left="4262" w:hanging="420"/>
      </w:pPr>
    </w:lvl>
  </w:abstractNum>
  <w:abstractNum w:abstractNumId="60">
    <w:nsid w:val="557C2AF5"/>
    <w:multiLevelType w:val="multilevel"/>
    <w:tmpl w:val="557C2AF5"/>
    <w:lvl w:ilvl="0" w:tentative="0">
      <w:start w:val="1"/>
      <w:numFmt w:val="decimal"/>
      <w:pStyle w:val="426"/>
      <w:suff w:val="nothing"/>
      <w:lvlText w:val="图%1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4"/>
      </w:rPr>
    </w:lvl>
    <w:lvl w:ilvl="1" w:tentative="0">
      <w:start w:val="1"/>
      <w:numFmt w:val="decimal"/>
      <w:suff w:val="nothing"/>
      <w:lvlText w:val="%1%2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default" w:ascii="Times New Roman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61">
    <w:nsid w:val="55FE28E9"/>
    <w:multiLevelType w:val="singleLevel"/>
    <w:tmpl w:val="55FE28E9"/>
    <w:lvl w:ilvl="0" w:tentative="0">
      <w:start w:val="1"/>
      <w:numFmt w:val="bullet"/>
      <w:pStyle w:val="445"/>
      <w:lvlText w:val=""/>
      <w:lvlJc w:val="left"/>
      <w:pPr>
        <w:tabs>
          <w:tab w:val="left" w:pos="927"/>
        </w:tabs>
        <w:ind w:left="851" w:hanging="284"/>
      </w:pPr>
      <w:rPr>
        <w:rFonts w:hint="default" w:ascii="Wingdings" w:hAnsi="Wingdings"/>
        <w:sz w:val="21"/>
      </w:rPr>
    </w:lvl>
  </w:abstractNum>
  <w:abstractNum w:abstractNumId="62">
    <w:nsid w:val="56A4166E"/>
    <w:multiLevelType w:val="multilevel"/>
    <w:tmpl w:val="56A4166E"/>
    <w:lvl w:ilvl="0" w:tentative="0">
      <w:start w:val="1"/>
      <w:numFmt w:val="upperLetter"/>
      <w:pStyle w:val="797"/>
      <w:lvlText w:val="附录%1"/>
      <w:lvlJc w:val="center"/>
      <w:pPr>
        <w:tabs>
          <w:tab w:val="left" w:pos="4440"/>
        </w:tabs>
        <w:ind w:left="4440" w:firstLine="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5280"/>
        </w:tabs>
        <w:ind w:left="528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5700"/>
        </w:tabs>
        <w:ind w:left="5700" w:hanging="420"/>
      </w:pPr>
    </w:lvl>
    <w:lvl w:ilvl="3" w:tentative="0">
      <w:start w:val="1"/>
      <w:numFmt w:val="decimal"/>
      <w:lvlText w:val="%4."/>
      <w:lvlJc w:val="left"/>
      <w:pPr>
        <w:tabs>
          <w:tab w:val="left" w:pos="6120"/>
        </w:tabs>
        <w:ind w:left="612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6540"/>
        </w:tabs>
        <w:ind w:left="654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6960"/>
        </w:tabs>
        <w:ind w:left="6960" w:hanging="420"/>
      </w:pPr>
    </w:lvl>
    <w:lvl w:ilvl="6" w:tentative="0">
      <w:start w:val="1"/>
      <w:numFmt w:val="decimal"/>
      <w:lvlText w:val="%7."/>
      <w:lvlJc w:val="left"/>
      <w:pPr>
        <w:tabs>
          <w:tab w:val="left" w:pos="7380"/>
        </w:tabs>
        <w:ind w:left="738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7800"/>
        </w:tabs>
        <w:ind w:left="780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8220"/>
        </w:tabs>
        <w:ind w:left="8220" w:hanging="420"/>
      </w:pPr>
    </w:lvl>
  </w:abstractNum>
  <w:abstractNum w:abstractNumId="63">
    <w:nsid w:val="58341563"/>
    <w:multiLevelType w:val="multilevel"/>
    <w:tmpl w:val="58341563"/>
    <w:lvl w:ilvl="0" w:tentative="0">
      <w:start w:val="1"/>
      <w:numFmt w:val="decimal"/>
      <w:lvlText w:val="注%1："/>
      <w:lvlJc w:val="left"/>
      <w:pPr>
        <w:ind w:left="900" w:hanging="420"/>
      </w:pPr>
      <w:rPr>
        <w:rFonts w:hint="eastAsia"/>
        <w:sz w:val="18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4">
    <w:nsid w:val="58C53F2C"/>
    <w:multiLevelType w:val="multilevel"/>
    <w:tmpl w:val="58C53F2C"/>
    <w:lvl w:ilvl="0" w:tentative="0">
      <w:start w:val="1"/>
      <w:numFmt w:val="decimal"/>
      <w:pStyle w:val="1268"/>
      <w:lvlText w:val="%1)"/>
      <w:lvlJc w:val="left"/>
      <w:pPr>
        <w:tabs>
          <w:tab w:val="left" w:pos="1701"/>
        </w:tabs>
        <w:ind w:left="1701" w:hanging="56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65">
    <w:nsid w:val="59F97118"/>
    <w:multiLevelType w:val="multilevel"/>
    <w:tmpl w:val="59F97118"/>
    <w:lvl w:ilvl="0" w:tentative="0">
      <w:start w:val="1"/>
      <w:numFmt w:val="decimal"/>
      <w:pStyle w:val="587"/>
      <w:lvlText w:val="(%1)"/>
      <w:lvlJc w:val="left"/>
      <w:pPr>
        <w:tabs>
          <w:tab w:val="left" w:pos="360"/>
        </w:tabs>
        <w:ind w:left="360" w:hanging="360"/>
      </w:pPr>
      <w:rPr>
        <w:rFonts w:hint="eastAsia" w:ascii="仿宋_GB2312" w:hAnsi="宋体" w:eastAsia="仿宋_GB2312" w:cs="Times New Roman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66">
    <w:nsid w:val="5CFD2754"/>
    <w:multiLevelType w:val="multilevel"/>
    <w:tmpl w:val="5CFD2754"/>
    <w:lvl w:ilvl="0" w:tentative="0">
      <w:start w:val="1"/>
      <w:numFmt w:val="decimal"/>
      <w:pStyle w:val="2"/>
      <w:suff w:val="nothing"/>
      <w:lvlText w:val="%1  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3"/>
      <w:suff w:val="nothing"/>
      <w:lvlText w:val="%1.%2  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1.%2.%3  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%1.%2.%3.%4  "/>
      <w:lvlJc w:val="left"/>
      <w:pPr>
        <w:ind w:left="0" w:firstLine="0"/>
      </w:pPr>
      <w:rPr>
        <w:rFonts w:ascii="黑体" w:hAnsi="黑体" w:eastAsia="黑体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4" w:tentative="0">
      <w:start w:val="1"/>
      <w:numFmt w:val="decimal"/>
      <w:pStyle w:val="6"/>
      <w:suff w:val="nothing"/>
      <w:lvlText w:val="%1.%2.%3.%4.%5  "/>
      <w:lvlJc w:val="left"/>
      <w:pPr>
        <w:ind w:left="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5" w:tentative="0">
      <w:start w:val="1"/>
      <w:numFmt w:val="decimal"/>
      <w:pStyle w:val="7"/>
      <w:suff w:val="nothing"/>
      <w:lvlText w:val="%1.%2.%3.%4.%5.%6  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pStyle w:val="8"/>
      <w:suff w:val="nothing"/>
      <w:lvlText w:val="%1.%2.%3.%4.%5.%6.%7  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pStyle w:val="9"/>
      <w:suff w:val="nothing"/>
      <w:lvlText w:val="%1.%2.%3.%4.%5.%6.%7.%8  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pStyle w:val="10"/>
      <w:suff w:val="nothing"/>
      <w:lvlText w:val="%1.%2.%3.%4.%5.%6.%7.%8.%9  "/>
      <w:lvlJc w:val="left"/>
      <w:pPr>
        <w:ind w:left="0" w:firstLine="0"/>
      </w:pPr>
      <w:rPr>
        <w:rFonts w:hint="eastAsia"/>
      </w:rPr>
    </w:lvl>
  </w:abstractNum>
  <w:abstractNum w:abstractNumId="67">
    <w:nsid w:val="5CFE5548"/>
    <w:multiLevelType w:val="multilevel"/>
    <w:tmpl w:val="5CFE5548"/>
    <w:lvl w:ilvl="0" w:tentative="0">
      <w:start w:val="1"/>
      <w:numFmt w:val="lowerLetter"/>
      <w:pStyle w:val="796"/>
      <w:lvlText w:val="%1)"/>
      <w:lvlJc w:val="left"/>
      <w:pPr>
        <w:tabs>
          <w:tab w:val="left" w:pos="482"/>
        </w:tabs>
        <w:ind w:left="0" w:firstLine="482"/>
      </w:pPr>
      <w:rPr>
        <w:rFonts w:hint="eastAsia" w:ascii="宋体" w:eastAsia="宋体"/>
        <w:b w:val="0"/>
        <w:i w:val="0"/>
        <w:sz w:val="24"/>
        <w:szCs w:val="24"/>
      </w:rPr>
    </w:lvl>
    <w:lvl w:ilvl="1" w:tentative="0">
      <w:start w:val="1"/>
      <w:numFmt w:val="decimal"/>
      <w:lvlText w:val="%1.%2"/>
      <w:lvlJc w:val="left"/>
      <w:pPr>
        <w:tabs>
          <w:tab w:val="left" w:pos="2504"/>
        </w:tabs>
        <w:ind w:left="2504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2648"/>
        </w:tabs>
        <w:ind w:left="2648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792"/>
        </w:tabs>
        <w:ind w:left="2792" w:hanging="86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936"/>
        </w:tabs>
        <w:ind w:left="2936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080"/>
        </w:tabs>
        <w:ind w:left="3080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224"/>
        </w:tabs>
        <w:ind w:left="3224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3368"/>
        </w:tabs>
        <w:ind w:left="3368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3512"/>
        </w:tabs>
        <w:ind w:left="3512" w:hanging="1584"/>
      </w:pPr>
      <w:rPr>
        <w:rFonts w:hint="eastAsia"/>
      </w:rPr>
    </w:lvl>
  </w:abstractNum>
  <w:abstractNum w:abstractNumId="68">
    <w:nsid w:val="5D69535C"/>
    <w:multiLevelType w:val="multilevel"/>
    <w:tmpl w:val="5D69535C"/>
    <w:lvl w:ilvl="0" w:tentative="0">
      <w:start w:val="1"/>
      <w:numFmt w:val="decimal"/>
      <w:isLgl/>
      <w:lvlText w:val="B%1"/>
      <w:lvlJc w:val="left"/>
      <w:pPr>
        <w:tabs>
          <w:tab w:val="left" w:pos="0"/>
        </w:tabs>
        <w:ind w:left="0" w:firstLine="0"/>
      </w:pPr>
      <w:rPr>
        <w:rFonts w:hint="eastAsia" w:ascii="黑体" w:eastAsia="黑体"/>
        <w:b/>
        <w:i w:val="0"/>
        <w:color w:val="000000"/>
        <w:sz w:val="24"/>
        <w:szCs w:val="24"/>
      </w:rPr>
    </w:lvl>
    <w:lvl w:ilvl="1" w:tentative="0">
      <w:start w:val="1"/>
      <w:numFmt w:val="decimal"/>
      <w:pStyle w:val="804"/>
      <w:lvlText w:val="B%1.%2"/>
      <w:lvlJc w:val="left"/>
      <w:pPr>
        <w:tabs>
          <w:tab w:val="left" w:pos="0"/>
        </w:tabs>
        <w:ind w:left="0" w:firstLine="0"/>
      </w:pPr>
      <w:rPr>
        <w:rFonts w:hint="eastAsia" w:ascii="宋体" w:eastAsia="宋体"/>
        <w:b w:val="0"/>
        <w:i w:val="0"/>
        <w:sz w:val="24"/>
        <w:szCs w:val="24"/>
      </w:rPr>
    </w:lvl>
    <w:lvl w:ilvl="2" w:tentative="0">
      <w:start w:val="1"/>
      <w:numFmt w:val="decimal"/>
      <w:pStyle w:val="805"/>
      <w:lvlText w:val="B%1.%2.%3"/>
      <w:lvlJc w:val="left"/>
      <w:pPr>
        <w:tabs>
          <w:tab w:val="left" w:pos="0"/>
        </w:tabs>
        <w:ind w:left="0" w:firstLine="0"/>
      </w:pPr>
      <w:rPr>
        <w:rFonts w:hint="eastAsia" w:ascii="宋体" w:eastAsia="宋体"/>
        <w:b w:val="0"/>
        <w:i w:val="0"/>
        <w:sz w:val="24"/>
        <w:szCs w:val="24"/>
      </w:rPr>
    </w:lvl>
    <w:lvl w:ilvl="3" w:tentative="0">
      <w:start w:val="1"/>
      <w:numFmt w:val="decimal"/>
      <w:pStyle w:val="806"/>
      <w:lvlText w:val="B%1.%2.%3.%4"/>
      <w:lvlJc w:val="left"/>
      <w:pPr>
        <w:tabs>
          <w:tab w:val="left" w:pos="0"/>
        </w:tabs>
        <w:ind w:left="0" w:firstLine="0"/>
      </w:pPr>
      <w:rPr>
        <w:rFonts w:hint="eastAsia" w:ascii="宋体" w:eastAsia="宋体"/>
        <w:b w:val="0"/>
        <w:i w:val="0"/>
        <w:sz w:val="24"/>
        <w:szCs w:val="24"/>
      </w:rPr>
    </w:lvl>
    <w:lvl w:ilvl="4" w:tentative="0">
      <w:start w:val="1"/>
      <w:numFmt w:val="decimal"/>
      <w:pStyle w:val="807"/>
      <w:lvlText w:val="B%2.%3.%4.%5.1"/>
      <w:lvlJc w:val="left"/>
      <w:pPr>
        <w:tabs>
          <w:tab w:val="left" w:pos="0"/>
        </w:tabs>
        <w:ind w:left="0" w:firstLine="0"/>
      </w:pPr>
      <w:rPr>
        <w:rFonts w:hint="eastAsia" w:ascii="宋体" w:eastAsia="宋体"/>
        <w:b w:val="0"/>
        <w:i w:val="0"/>
        <w:sz w:val="24"/>
        <w:szCs w:val="24"/>
      </w:rPr>
    </w:lvl>
    <w:lvl w:ilvl="5" w:tentative="0">
      <w:start w:val="1"/>
      <w:numFmt w:val="decimal"/>
      <w:lvlText w:val="B%2.%3.%4.%5.%6"/>
      <w:lvlJc w:val="left"/>
      <w:pPr>
        <w:tabs>
          <w:tab w:val="left" w:pos="0"/>
        </w:tabs>
        <w:ind w:left="0" w:firstLine="0"/>
      </w:pPr>
      <w:rPr>
        <w:rFonts w:hint="eastAsia" w:ascii="宋体" w:eastAsia="宋体"/>
        <w:b w:val="0"/>
        <w:i w:val="0"/>
        <w:sz w:val="24"/>
        <w:szCs w:val="24"/>
      </w:rPr>
    </w:lvl>
    <w:lvl w:ilvl="6" w:tentative="0">
      <w:start w:val="1"/>
      <w:numFmt w:val="decimal"/>
      <w:lvlText w:val="B%2.%3.%4.%5.%6.%7"/>
      <w:lvlJc w:val="left"/>
      <w:pPr>
        <w:tabs>
          <w:tab w:val="left" w:pos="0"/>
        </w:tabs>
        <w:ind w:left="0" w:firstLine="0"/>
      </w:pPr>
      <w:rPr>
        <w:rFonts w:hint="eastAsia" w:ascii="宋体" w:eastAsia="宋体"/>
        <w:b w:val="0"/>
        <w:i w:val="0"/>
        <w:sz w:val="24"/>
        <w:szCs w:val="24"/>
      </w:rPr>
    </w:lvl>
    <w:lvl w:ilvl="7" w:tentative="0">
      <w:start w:val="1"/>
      <w:numFmt w:val="decimal"/>
      <w:lvlText w:val="B%2.%3.%4.%5.%6.%7.%8"/>
      <w:lvlJc w:val="left"/>
      <w:pPr>
        <w:tabs>
          <w:tab w:val="left" w:pos="0"/>
        </w:tabs>
        <w:ind w:left="0" w:firstLine="0"/>
      </w:pPr>
      <w:rPr>
        <w:rFonts w:hint="eastAsia" w:ascii="宋体" w:eastAsia="宋体"/>
        <w:b w:val="0"/>
        <w:i w:val="0"/>
        <w:sz w:val="24"/>
        <w:szCs w:val="24"/>
      </w:rPr>
    </w:lvl>
    <w:lvl w:ilvl="8" w:tentative="0">
      <w:start w:val="1"/>
      <w:numFmt w:val="decimal"/>
      <w:lvlText w:val="B%2.%3.%4.%5.%6.%7.%8.%9"/>
      <w:lvlJc w:val="left"/>
      <w:pPr>
        <w:tabs>
          <w:tab w:val="left" w:pos="0"/>
        </w:tabs>
        <w:ind w:left="0" w:firstLine="0"/>
      </w:pPr>
      <w:rPr>
        <w:rFonts w:hint="eastAsia" w:ascii="宋体" w:eastAsia="宋体"/>
        <w:b w:val="0"/>
        <w:i w:val="0"/>
        <w:sz w:val="24"/>
        <w:szCs w:val="24"/>
      </w:rPr>
    </w:lvl>
  </w:abstractNum>
  <w:abstractNum w:abstractNumId="69">
    <w:nsid w:val="5F713E6D"/>
    <w:multiLevelType w:val="multilevel"/>
    <w:tmpl w:val="5F713E6D"/>
    <w:lvl w:ilvl="0" w:tentative="0">
      <w:start w:val="1"/>
      <w:numFmt w:val="lowerLetter"/>
      <w:pStyle w:val="881"/>
      <w:lvlText w:val="%1)"/>
      <w:lvlJc w:val="left"/>
      <w:pPr>
        <w:ind w:left="820" w:hanging="42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70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28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71">
    <w:nsid w:val="62CC6AD5"/>
    <w:multiLevelType w:val="multilevel"/>
    <w:tmpl w:val="62CC6AD5"/>
    <w:lvl w:ilvl="0" w:tentative="0">
      <w:start w:val="0"/>
      <w:numFmt w:val="decimal"/>
      <w:pStyle w:val="454"/>
      <w:lvlText w:val=""/>
      <w:lvlJc w:val="left"/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2">
    <w:nsid w:val="6319721B"/>
    <w:multiLevelType w:val="multilevel"/>
    <w:tmpl w:val="6319721B"/>
    <w:lvl w:ilvl="0" w:tentative="0">
      <w:start w:val="1"/>
      <w:numFmt w:val="lowerLetter"/>
      <w:pStyle w:val="214"/>
      <w:lvlText w:val="%1)"/>
      <w:lvlJc w:val="left"/>
      <w:pPr>
        <w:ind w:left="964" w:hanging="482"/>
      </w:pPr>
      <w:rPr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1" w:tentative="0">
      <w:start w:val="1"/>
      <w:numFmt w:val="lowerLetter"/>
      <w:lvlText w:val="%2)"/>
      <w:lvlJc w:val="left"/>
      <w:pPr>
        <w:ind w:left="2060" w:hanging="420"/>
      </w:pPr>
    </w:lvl>
    <w:lvl w:ilvl="2" w:tentative="0">
      <w:start w:val="1"/>
      <w:numFmt w:val="lowerRoman"/>
      <w:lvlText w:val="%3."/>
      <w:lvlJc w:val="right"/>
      <w:pPr>
        <w:ind w:left="2480" w:hanging="420"/>
      </w:pPr>
    </w:lvl>
    <w:lvl w:ilvl="3" w:tentative="0">
      <w:start w:val="1"/>
      <w:numFmt w:val="decimal"/>
      <w:lvlText w:val="%4."/>
      <w:lvlJc w:val="left"/>
      <w:pPr>
        <w:ind w:left="2900" w:hanging="420"/>
      </w:pPr>
    </w:lvl>
    <w:lvl w:ilvl="4" w:tentative="0">
      <w:start w:val="1"/>
      <w:numFmt w:val="lowerLetter"/>
      <w:lvlText w:val="%5)"/>
      <w:lvlJc w:val="left"/>
      <w:pPr>
        <w:ind w:left="3320" w:hanging="420"/>
      </w:pPr>
    </w:lvl>
    <w:lvl w:ilvl="5" w:tentative="0">
      <w:start w:val="1"/>
      <w:numFmt w:val="lowerRoman"/>
      <w:lvlText w:val="%6."/>
      <w:lvlJc w:val="right"/>
      <w:pPr>
        <w:ind w:left="3740" w:hanging="420"/>
      </w:pPr>
    </w:lvl>
    <w:lvl w:ilvl="6" w:tentative="0">
      <w:start w:val="1"/>
      <w:numFmt w:val="decimal"/>
      <w:lvlText w:val="%7."/>
      <w:lvlJc w:val="left"/>
      <w:pPr>
        <w:ind w:left="4160" w:hanging="420"/>
      </w:pPr>
    </w:lvl>
    <w:lvl w:ilvl="7" w:tentative="0">
      <w:start w:val="1"/>
      <w:numFmt w:val="lowerLetter"/>
      <w:lvlText w:val="%8)"/>
      <w:lvlJc w:val="left"/>
      <w:pPr>
        <w:ind w:left="4580" w:hanging="420"/>
      </w:pPr>
    </w:lvl>
    <w:lvl w:ilvl="8" w:tentative="0">
      <w:start w:val="1"/>
      <w:numFmt w:val="lowerRoman"/>
      <w:lvlText w:val="%9."/>
      <w:lvlJc w:val="right"/>
      <w:pPr>
        <w:ind w:left="5000" w:hanging="420"/>
      </w:pPr>
    </w:lvl>
  </w:abstractNum>
  <w:abstractNum w:abstractNumId="73">
    <w:nsid w:val="639C14D4"/>
    <w:multiLevelType w:val="multilevel"/>
    <w:tmpl w:val="639C14D4"/>
    <w:lvl w:ilvl="0" w:tentative="0">
      <w:start w:val="1"/>
      <w:numFmt w:val="lowerLetter"/>
      <w:pStyle w:val="371"/>
      <w:lvlText w:val="%1)"/>
      <w:lvlJc w:val="left"/>
      <w:pPr>
        <w:ind w:left="1322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742" w:hanging="420"/>
      </w:pPr>
    </w:lvl>
    <w:lvl w:ilvl="2" w:tentative="0">
      <w:start w:val="1"/>
      <w:numFmt w:val="lowerRoman"/>
      <w:lvlText w:val="%3."/>
      <w:lvlJc w:val="right"/>
      <w:pPr>
        <w:ind w:left="2162" w:hanging="420"/>
      </w:pPr>
    </w:lvl>
    <w:lvl w:ilvl="3" w:tentative="0">
      <w:start w:val="1"/>
      <w:numFmt w:val="decimal"/>
      <w:lvlText w:val="%4."/>
      <w:lvlJc w:val="left"/>
      <w:pPr>
        <w:ind w:left="2582" w:hanging="420"/>
      </w:pPr>
    </w:lvl>
    <w:lvl w:ilvl="4" w:tentative="0">
      <w:start w:val="1"/>
      <w:numFmt w:val="lowerLetter"/>
      <w:lvlText w:val="%5)"/>
      <w:lvlJc w:val="left"/>
      <w:pPr>
        <w:ind w:left="3002" w:hanging="420"/>
      </w:pPr>
    </w:lvl>
    <w:lvl w:ilvl="5" w:tentative="0">
      <w:start w:val="1"/>
      <w:numFmt w:val="lowerRoman"/>
      <w:lvlText w:val="%6."/>
      <w:lvlJc w:val="right"/>
      <w:pPr>
        <w:ind w:left="3422" w:hanging="420"/>
      </w:pPr>
    </w:lvl>
    <w:lvl w:ilvl="6" w:tentative="0">
      <w:start w:val="1"/>
      <w:numFmt w:val="decimal"/>
      <w:lvlText w:val="%7."/>
      <w:lvlJc w:val="left"/>
      <w:pPr>
        <w:ind w:left="3842" w:hanging="420"/>
      </w:pPr>
    </w:lvl>
    <w:lvl w:ilvl="7" w:tentative="0">
      <w:start w:val="1"/>
      <w:numFmt w:val="lowerLetter"/>
      <w:lvlText w:val="%8)"/>
      <w:lvlJc w:val="left"/>
      <w:pPr>
        <w:ind w:left="4262" w:hanging="420"/>
      </w:pPr>
    </w:lvl>
    <w:lvl w:ilvl="8" w:tentative="0">
      <w:start w:val="1"/>
      <w:numFmt w:val="lowerRoman"/>
      <w:lvlText w:val="%9."/>
      <w:lvlJc w:val="right"/>
      <w:pPr>
        <w:ind w:left="4682" w:hanging="420"/>
      </w:pPr>
    </w:lvl>
  </w:abstractNum>
  <w:abstractNum w:abstractNumId="74">
    <w:nsid w:val="646260FA"/>
    <w:multiLevelType w:val="multilevel"/>
    <w:tmpl w:val="646260FA"/>
    <w:lvl w:ilvl="0" w:tentative="0">
      <w:start w:val="1"/>
      <w:numFmt w:val="decimal"/>
      <w:pStyle w:val="288"/>
      <w:suff w:val="nothing"/>
      <w:lvlText w:val="表%1　"/>
      <w:lvlJc w:val="left"/>
      <w:pPr>
        <w:ind w:left="1135" w:firstLine="0"/>
      </w:pPr>
      <w:rPr>
        <w:rFonts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1" w:tentative="0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75">
    <w:nsid w:val="657D3FBC"/>
    <w:multiLevelType w:val="multilevel"/>
    <w:tmpl w:val="657D3FBC"/>
    <w:lvl w:ilvl="0" w:tentative="0">
      <w:start w:val="1"/>
      <w:numFmt w:val="upperLetter"/>
      <w:pStyle w:val="232"/>
      <w:suff w:val="nothing"/>
      <w:lvlText w:val="附　录　%1"/>
      <w:lvlJc w:val="left"/>
      <w:pPr>
        <w:ind w:left="0" w:firstLine="0"/>
      </w:pPr>
      <w:rPr>
        <w:rFonts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position w:val="0"/>
        <w:u w:val="none"/>
        <w:vertAlign w:val="baseline"/>
        <w:lang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1" w:tentative="0">
      <w:start w:val="1"/>
      <w:numFmt w:val="decimal"/>
      <w:pStyle w:val="279"/>
      <w:suff w:val="nothing"/>
      <w:lvlText w:val="%1.%2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napToGrid/>
        <w:spacing w:val="0"/>
        <w:w w:val="100"/>
        <w:kern w:val="21"/>
        <w:sz w:val="24"/>
        <w:szCs w:val="24"/>
      </w:rPr>
    </w:lvl>
    <w:lvl w:ilvl="2" w:tentative="0">
      <w:start w:val="1"/>
      <w:numFmt w:val="decimal"/>
      <w:pStyle w:val="280"/>
      <w:suff w:val="nothing"/>
      <w:lvlText w:val="%1.%2.%3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4"/>
      </w:rPr>
    </w:lvl>
    <w:lvl w:ilvl="3" w:tentative="0">
      <w:start w:val="1"/>
      <w:numFmt w:val="decimal"/>
      <w:pStyle w:val="281"/>
      <w:suff w:val="nothing"/>
      <w:lvlText w:val="%1.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4"/>
      </w:rPr>
    </w:lvl>
    <w:lvl w:ilvl="4" w:tentative="0">
      <w:start w:val="1"/>
      <w:numFmt w:val="decimal"/>
      <w:pStyle w:val="282"/>
      <w:suff w:val="nothing"/>
      <w:lvlText w:val="%1.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4"/>
        <w:szCs w:val="24"/>
      </w:rPr>
    </w:lvl>
    <w:lvl w:ilvl="5" w:tentative="0">
      <w:start w:val="1"/>
      <w:numFmt w:val="decimal"/>
      <w:pStyle w:val="283"/>
      <w:suff w:val="nothing"/>
      <w:lvlText w:val="%1.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4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76">
    <w:nsid w:val="66616B2B"/>
    <w:multiLevelType w:val="multilevel"/>
    <w:tmpl w:val="66616B2B"/>
    <w:lvl w:ilvl="0" w:tentative="0">
      <w:start w:val="1"/>
      <w:numFmt w:val="decimal"/>
      <w:pStyle w:val="396"/>
      <w:lvlText w:val="%1)"/>
      <w:lvlJc w:val="left"/>
      <w:pPr>
        <w:ind w:left="1259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5" w:hanging="420"/>
      </w:pPr>
    </w:lvl>
    <w:lvl w:ilvl="2" w:tentative="0">
      <w:start w:val="1"/>
      <w:numFmt w:val="lowerRoman"/>
      <w:lvlText w:val="%3."/>
      <w:lvlJc w:val="right"/>
      <w:pPr>
        <w:ind w:left="1685" w:hanging="420"/>
      </w:pPr>
    </w:lvl>
    <w:lvl w:ilvl="3" w:tentative="0">
      <w:start w:val="1"/>
      <w:numFmt w:val="decimal"/>
      <w:lvlText w:val="%4."/>
      <w:lvlJc w:val="left"/>
      <w:pPr>
        <w:ind w:left="2105" w:hanging="420"/>
      </w:pPr>
    </w:lvl>
    <w:lvl w:ilvl="4" w:tentative="0">
      <w:start w:val="1"/>
      <w:numFmt w:val="lowerLetter"/>
      <w:lvlText w:val="%5)"/>
      <w:lvlJc w:val="left"/>
      <w:pPr>
        <w:ind w:left="2525" w:hanging="420"/>
      </w:pPr>
    </w:lvl>
    <w:lvl w:ilvl="5" w:tentative="0">
      <w:start w:val="1"/>
      <w:numFmt w:val="lowerRoman"/>
      <w:lvlText w:val="%6."/>
      <w:lvlJc w:val="right"/>
      <w:pPr>
        <w:ind w:left="2945" w:hanging="420"/>
      </w:pPr>
    </w:lvl>
    <w:lvl w:ilvl="6" w:tentative="0">
      <w:start w:val="1"/>
      <w:numFmt w:val="decimal"/>
      <w:lvlText w:val="%7."/>
      <w:lvlJc w:val="left"/>
      <w:pPr>
        <w:ind w:left="3365" w:hanging="420"/>
      </w:pPr>
    </w:lvl>
    <w:lvl w:ilvl="7" w:tentative="0">
      <w:start w:val="1"/>
      <w:numFmt w:val="lowerLetter"/>
      <w:lvlText w:val="%8)"/>
      <w:lvlJc w:val="left"/>
      <w:pPr>
        <w:ind w:left="3785" w:hanging="420"/>
      </w:pPr>
    </w:lvl>
    <w:lvl w:ilvl="8" w:tentative="0">
      <w:start w:val="1"/>
      <w:numFmt w:val="lowerRoman"/>
      <w:lvlText w:val="%9."/>
      <w:lvlJc w:val="right"/>
      <w:pPr>
        <w:ind w:left="4205" w:hanging="420"/>
      </w:pPr>
    </w:lvl>
  </w:abstractNum>
  <w:abstractNum w:abstractNumId="77">
    <w:nsid w:val="675F61D9"/>
    <w:multiLevelType w:val="multilevel"/>
    <w:tmpl w:val="675F61D9"/>
    <w:lvl w:ilvl="0" w:tentative="0">
      <w:start w:val="1"/>
      <w:numFmt w:val="decimal"/>
      <w:pStyle w:val="876"/>
      <w:suff w:val="nothing"/>
      <w:lvlText w:val="图%1　"/>
      <w:lvlJc w:val="center"/>
      <w:pPr>
        <w:ind w:left="0" w:firstLine="0"/>
      </w:pPr>
      <w:rPr>
        <w:rFonts w:hint="eastAsia" w:ascii="黑体" w:eastAsia="黑体"/>
        <w:b w:val="0"/>
        <w:i w:val="0"/>
        <w:spacing w:val="0"/>
        <w:sz w:val="24"/>
      </w:rPr>
    </w:lvl>
    <w:lvl w:ilvl="1" w:tentative="0">
      <w:start w:val="1"/>
      <w:numFmt w:val="decimal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4"/>
      </w:rPr>
    </w:lvl>
    <w:lvl w:ilvl="2" w:tentative="0">
      <w:start w:val="1"/>
      <w:numFmt w:val="decimal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4"/>
      </w:rPr>
    </w:lvl>
    <w:lvl w:ilvl="3" w:tentative="0">
      <w:start w:val="1"/>
      <w:numFmt w:val="decimal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4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4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4"/>
      </w:rPr>
    </w:lvl>
    <w:lvl w:ilvl="6" w:tentative="0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78">
    <w:nsid w:val="69A64D3A"/>
    <w:multiLevelType w:val="multilevel"/>
    <w:tmpl w:val="69A64D3A"/>
    <w:lvl w:ilvl="0" w:tentative="0">
      <w:start w:val="1"/>
      <w:numFmt w:val="lowerLetter"/>
      <w:pStyle w:val="1267"/>
      <w:lvlText w:val="%1)"/>
      <w:lvlJc w:val="left"/>
      <w:pPr>
        <w:tabs>
          <w:tab w:val="left" w:pos="907"/>
        </w:tabs>
        <w:ind w:left="907" w:hanging="397"/>
      </w:pPr>
      <w:rPr>
        <w:rFonts w:hint="eastAsia" w:ascii="宋体" w:eastAsia="宋体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79">
    <w:nsid w:val="6AFA562F"/>
    <w:multiLevelType w:val="multilevel"/>
    <w:tmpl w:val="6AFA562F"/>
    <w:lvl w:ilvl="0" w:tentative="0">
      <w:start w:val="1"/>
      <w:numFmt w:val="lowerLetter"/>
      <w:suff w:val="nothing"/>
      <w:lvlText w:val="%1）"/>
      <w:lvlJc w:val="left"/>
      <w:pPr>
        <w:ind w:left="620" w:hanging="420"/>
      </w:pPr>
      <w:rPr>
        <w:rFonts w:hint="eastAsia" w:ascii="宋体" w:hAnsi="Times New Roman" w:eastAsia="宋体"/>
        <w:b w:val="0"/>
        <w:i w:val="0"/>
        <w:sz w:val="24"/>
        <w:szCs w:val="24"/>
      </w:rPr>
    </w:lvl>
    <w:lvl w:ilvl="1" w:tentative="0">
      <w:start w:val="1"/>
      <w:numFmt w:val="lowerLetter"/>
      <w:suff w:val="nothing"/>
      <w:lvlText w:val="%1%2　"/>
      <w:lvlJc w:val="left"/>
      <w:pPr>
        <w:ind w:left="620" w:firstLine="0"/>
      </w:pPr>
      <w:rPr>
        <w:rFonts w:hint="eastAsia" w:ascii="宋体" w:hAnsi="Times New Roman" w:eastAsia="宋体"/>
        <w:b w:val="0"/>
        <w:i w:val="0"/>
        <w:sz w:val="21"/>
        <w:szCs w:val="21"/>
        <w:vertAlign w:val="superscript"/>
      </w:rPr>
    </w:lvl>
    <w:lvl w:ilvl="2" w:tentative="0">
      <w:start w:val="1"/>
      <w:numFmt w:val="decimal"/>
      <w:suff w:val="nothing"/>
      <w:lvlText w:val="%1%2.%3　"/>
      <w:lvlJc w:val="left"/>
      <w:pPr>
        <w:ind w:left="620" w:firstLine="0"/>
      </w:pPr>
      <w:rPr>
        <w:rFonts w:hint="eastAsia" w:ascii="黑体" w:hAnsi="Times New Roman" w:eastAsia="黑体"/>
        <w:b w:val="0"/>
        <w:i w:val="0"/>
        <w:sz w:val="24"/>
        <w:szCs w:val="24"/>
      </w:rPr>
    </w:lvl>
    <w:lvl w:ilvl="3" w:tentative="0">
      <w:start w:val="1"/>
      <w:numFmt w:val="decimal"/>
      <w:suff w:val="space"/>
      <w:lvlText w:val="%1%2.%3.%4　"/>
      <w:lvlJc w:val="left"/>
      <w:pPr>
        <w:ind w:left="620" w:firstLine="0"/>
      </w:pPr>
      <w:rPr>
        <w:rFonts w:hint="eastAsia" w:ascii="黑体" w:hAnsi="Times New Roman" w:eastAsia="黑体"/>
        <w:b w:val="0"/>
        <w:i w:val="0"/>
        <w:sz w:val="24"/>
        <w:szCs w:val="24"/>
      </w:rPr>
    </w:lvl>
    <w:lvl w:ilvl="4" w:tentative="0">
      <w:start w:val="1"/>
      <w:numFmt w:val="decimal"/>
      <w:suff w:val="nothing"/>
      <w:lvlText w:val="%1%2.%3.%4.%5　"/>
      <w:lvlJc w:val="left"/>
      <w:pPr>
        <w:ind w:left="620" w:firstLine="0"/>
      </w:pPr>
      <w:rPr>
        <w:rFonts w:hint="eastAsia" w:ascii="黑体" w:hAnsi="Times New Roman" w:eastAsia="黑体"/>
        <w:b w:val="0"/>
        <w:i w:val="0"/>
        <w:sz w:val="24"/>
        <w:szCs w:val="24"/>
      </w:rPr>
    </w:lvl>
    <w:lvl w:ilvl="5" w:tentative="0">
      <w:start w:val="1"/>
      <w:numFmt w:val="decimal"/>
      <w:suff w:val="nothing"/>
      <w:lvlText w:val="%1%2.%3.%4.%5.%6　"/>
      <w:lvlJc w:val="left"/>
      <w:pPr>
        <w:ind w:left="620" w:firstLine="0"/>
      </w:pPr>
      <w:rPr>
        <w:rFonts w:hint="eastAsia" w:ascii="黑体" w:hAnsi="Times New Roman" w:eastAsia="黑体"/>
        <w:b w:val="0"/>
        <w:i w:val="0"/>
        <w:sz w:val="24"/>
        <w:szCs w:val="24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620" w:firstLine="0"/>
      </w:pPr>
      <w:rPr>
        <w:rFonts w:hint="eastAsia" w:ascii="黑体" w:hAnsi="Times New Roman" w:eastAsia="黑体"/>
        <w:b w:val="0"/>
        <w:i w:val="0"/>
        <w:sz w:val="24"/>
        <w:szCs w:val="24"/>
      </w:rPr>
    </w:lvl>
    <w:lvl w:ilvl="7" w:tentative="0">
      <w:start w:val="1"/>
      <w:numFmt w:val="lowerLetter"/>
      <w:pStyle w:val="865"/>
      <w:suff w:val="space"/>
      <w:lvlText w:val="%8）"/>
      <w:lvlJc w:val="left"/>
      <w:pPr>
        <w:ind w:left="857" w:hanging="431"/>
      </w:pPr>
      <w:rPr>
        <w:rFonts w:hint="eastAsia" w:ascii="宋体" w:eastAsia="宋体"/>
        <w:b w:val="0"/>
        <w:i w:val="0"/>
        <w:color w:val="auto"/>
        <w:sz w:val="24"/>
        <w:szCs w:val="24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397"/>
        </w:tabs>
        <w:ind w:left="5297" w:hanging="1700"/>
      </w:pPr>
      <w:rPr>
        <w:rFonts w:hint="eastAsia"/>
      </w:rPr>
    </w:lvl>
  </w:abstractNum>
  <w:abstractNum w:abstractNumId="80">
    <w:nsid w:val="6C3C0772"/>
    <w:multiLevelType w:val="multilevel"/>
    <w:tmpl w:val="6C3C0772"/>
    <w:lvl w:ilvl="0" w:tentative="0">
      <w:start w:val="1"/>
      <w:numFmt w:val="lowerLetter"/>
      <w:pStyle w:val="424"/>
      <w:lvlText w:val="%1）"/>
      <w:lvlJc w:val="left"/>
      <w:pPr>
        <w:tabs>
          <w:tab w:val="left" w:pos="842"/>
        </w:tabs>
        <w:ind w:left="842" w:hanging="360"/>
      </w:pPr>
      <w:rPr>
        <w:rFonts w:hint="default"/>
      </w:rPr>
    </w:lvl>
    <w:lvl w:ilvl="1" w:tentative="0">
      <w:start w:val="1"/>
      <w:numFmt w:val="decimal"/>
      <w:lvlText w:val="%2）"/>
      <w:lvlJc w:val="left"/>
      <w:pPr>
        <w:tabs>
          <w:tab w:val="left" w:pos="1262"/>
        </w:tabs>
        <w:ind w:left="1262" w:hanging="36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742"/>
        </w:tabs>
        <w:ind w:left="1742" w:hanging="420"/>
      </w:pPr>
    </w:lvl>
    <w:lvl w:ilvl="3" w:tentative="0">
      <w:start w:val="1"/>
      <w:numFmt w:val="decimal"/>
      <w:lvlText w:val="%4."/>
      <w:lvlJc w:val="left"/>
      <w:pPr>
        <w:tabs>
          <w:tab w:val="left" w:pos="2162"/>
        </w:tabs>
        <w:ind w:left="2162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582"/>
        </w:tabs>
        <w:ind w:left="2582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002"/>
        </w:tabs>
        <w:ind w:left="3002" w:hanging="420"/>
      </w:pPr>
    </w:lvl>
    <w:lvl w:ilvl="6" w:tentative="0">
      <w:start w:val="1"/>
      <w:numFmt w:val="decimal"/>
      <w:lvlText w:val="%7."/>
      <w:lvlJc w:val="left"/>
      <w:pPr>
        <w:tabs>
          <w:tab w:val="left" w:pos="3422"/>
        </w:tabs>
        <w:ind w:left="3422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842"/>
        </w:tabs>
        <w:ind w:left="3842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62"/>
        </w:tabs>
        <w:ind w:left="4262" w:hanging="420"/>
      </w:pPr>
    </w:lvl>
  </w:abstractNum>
  <w:abstractNum w:abstractNumId="81">
    <w:nsid w:val="6CEA2025"/>
    <w:multiLevelType w:val="multilevel"/>
    <w:tmpl w:val="6CEA2025"/>
    <w:lvl w:ilvl="0" w:tentative="0">
      <w:start w:val="1"/>
      <w:numFmt w:val="none"/>
      <w:suff w:val="nothing"/>
      <w:lvlText w:val="%1"/>
      <w:lvlJc w:val="left"/>
      <w:pPr>
        <w:ind w:left="-51" w:firstLine="0"/>
      </w:pPr>
      <w:rPr>
        <w:rFonts w:hint="eastAsia" w:ascii="Arial" w:hAnsi="Arial" w:eastAsia="黑体" w:cs="Arial"/>
        <w:b/>
        <w:i w:val="0"/>
        <w:sz w:val="20"/>
      </w:rPr>
    </w:lvl>
    <w:lvl w:ilvl="1" w:tentative="0">
      <w:start w:val="1"/>
      <w:numFmt w:val="decimal"/>
      <w:pStyle w:val="291"/>
      <w:suff w:val="nothing"/>
      <w:lvlText w:val="%1%2　"/>
      <w:lvlJc w:val="left"/>
      <w:pPr>
        <w:ind w:left="68" w:firstLine="0"/>
      </w:pPr>
      <w:rPr>
        <w:rFonts w:hint="eastAsia" w:ascii="黑体" w:hAnsi="Arial" w:eastAsia="黑体" w:cs="Arial"/>
        <w:b w:val="0"/>
        <w:i w:val="0"/>
        <w:color w:val="000000"/>
        <w:sz w:val="24"/>
        <w:u w:val="none"/>
      </w:rPr>
    </w:lvl>
    <w:lvl w:ilvl="2" w:tentative="0">
      <w:start w:val="1"/>
      <w:numFmt w:val="decimal"/>
      <w:pStyle w:val="292"/>
      <w:suff w:val="nothing"/>
      <w:lvlText w:val="%1%2.%3　"/>
      <w:lvlJc w:val="left"/>
      <w:pPr>
        <w:ind w:left="993" w:firstLine="0"/>
      </w:pPr>
      <w:rPr>
        <w:rFonts w:hint="default" w:ascii="黑体" w:hAnsi="Arial" w:eastAsia="黑体" w:cs="Arial"/>
        <w:b w:val="0"/>
        <w:i w:val="0"/>
        <w:sz w:val="24"/>
        <w:szCs w:val="18"/>
      </w:rPr>
    </w:lvl>
    <w:lvl w:ilvl="3" w:tentative="0">
      <w:start w:val="1"/>
      <w:numFmt w:val="decimal"/>
      <w:pStyle w:val="293"/>
      <w:suff w:val="nothing"/>
      <w:lvlText w:val="%1%2.%3.%4　"/>
      <w:lvlJc w:val="left"/>
      <w:pPr>
        <w:ind w:left="0" w:firstLine="0"/>
      </w:pPr>
      <w:rPr>
        <w:rFonts w:hint="eastAsia" w:ascii="黑体" w:hAnsi="Arial" w:eastAsia="黑体" w:cs="Arial"/>
        <w:b w:val="0"/>
        <w:i w:val="0"/>
        <w:sz w:val="24"/>
      </w:rPr>
    </w:lvl>
    <w:lvl w:ilvl="4" w:tentative="0">
      <w:start w:val="1"/>
      <w:numFmt w:val="decimal"/>
      <w:suff w:val="nothing"/>
      <w:lvlText w:val="%1%2.%3.%4.%5　"/>
      <w:lvlJc w:val="left"/>
      <w:pPr>
        <w:ind w:left="-51" w:firstLine="0"/>
      </w:pPr>
      <w:rPr>
        <w:rFonts w:hint="eastAsia" w:ascii="黑体" w:hAnsi="Arial" w:eastAsia="黑体" w:cs="Arial"/>
        <w:b w:val="0"/>
        <w:i w:val="0"/>
        <w:sz w:val="24"/>
      </w:rPr>
    </w:lvl>
    <w:lvl w:ilvl="5" w:tentative="0">
      <w:start w:val="1"/>
      <w:numFmt w:val="decimal"/>
      <w:suff w:val="nothing"/>
      <w:lvlText w:val="%1%2.%3.%4.%5.%6　"/>
      <w:lvlJc w:val="left"/>
      <w:pPr>
        <w:ind w:left="-51" w:firstLine="0"/>
      </w:pPr>
      <w:rPr>
        <w:rFonts w:hint="eastAsia" w:ascii="黑体" w:hAnsi="Arial" w:eastAsia="黑体" w:cs="Arial"/>
        <w:b w:val="0"/>
        <w:i w:val="0"/>
        <w:sz w:val="24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-51" w:firstLine="0"/>
      </w:pPr>
      <w:rPr>
        <w:rFonts w:hint="eastAsia" w:ascii="黑体" w:hAnsi="Arial" w:eastAsia="黑体" w:cs="Arial"/>
        <w:b w:val="0"/>
        <w:i w:val="0"/>
        <w:sz w:val="24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03"/>
        </w:tabs>
        <w:ind w:left="3917" w:hanging="1417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28"/>
        </w:tabs>
        <w:ind w:left="4626" w:hanging="1701"/>
      </w:pPr>
      <w:rPr>
        <w:rFonts w:hint="eastAsia"/>
      </w:rPr>
    </w:lvl>
  </w:abstractNum>
  <w:abstractNum w:abstractNumId="82">
    <w:nsid w:val="6DBF04F4"/>
    <w:multiLevelType w:val="multilevel"/>
    <w:tmpl w:val="6DBF04F4"/>
    <w:lvl w:ilvl="0" w:tentative="0">
      <w:start w:val="1"/>
      <w:numFmt w:val="none"/>
      <w:pStyle w:val="884"/>
      <w:lvlText w:val="%1注："/>
      <w:lvlJc w:val="left"/>
      <w:pPr>
        <w:tabs>
          <w:tab w:val="left" w:pos="1230"/>
        </w:tabs>
        <w:ind w:left="930" w:hanging="420"/>
      </w:pPr>
      <w:rPr>
        <w:rFonts w:hint="eastAsia" w:ascii="宋体" w:hAnsi="Times New Roman" w:eastAsia="宋体"/>
        <w:b w:val="0"/>
        <w:i w:val="0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900"/>
        </w:tabs>
        <w:ind w:left="900" w:hanging="480"/>
      </w:pPr>
      <w:rPr>
        <w:rFonts w:hint="eastAsia"/>
      </w:rPr>
    </w:lvl>
    <w:lvl w:ilvl="2" w:tentative="0">
      <w:start w:val="1"/>
      <w:numFmt w:val="lowerLetter"/>
      <w:lvlText w:val="%3)"/>
      <w:lvlJc w:val="left"/>
      <w:pPr>
        <w:tabs>
          <w:tab w:val="left" w:pos="1320"/>
        </w:tabs>
        <w:ind w:left="1320" w:hanging="480"/>
      </w:pPr>
      <w:rPr>
        <w:rFonts w:hint="eastAsia"/>
      </w:rPr>
    </w:lvl>
    <w:lvl w:ilvl="3" w:tentative="0">
      <w:start w:val="1"/>
      <w:numFmt w:val="decimal"/>
      <w:lvlText w:val="%4)"/>
      <w:lvlJc w:val="left"/>
      <w:pPr>
        <w:tabs>
          <w:tab w:val="left" w:pos="1740"/>
        </w:tabs>
        <w:ind w:left="1740" w:hanging="48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83">
    <w:nsid w:val="6EF04EDA"/>
    <w:multiLevelType w:val="multilevel"/>
    <w:tmpl w:val="6EF04EDA"/>
    <w:lvl w:ilvl="0" w:tentative="0">
      <w:start w:val="1"/>
      <w:numFmt w:val="lowerLetter"/>
      <w:pStyle w:val="307"/>
      <w:lvlText w:val="%1)"/>
      <w:lvlJc w:val="left"/>
      <w:pPr>
        <w:ind w:left="900" w:hanging="420"/>
      </w:pPr>
    </w:lvl>
    <w:lvl w:ilvl="1" w:tentative="0">
      <w:start w:val="1"/>
      <w:numFmt w:val="lowerLetter"/>
      <w:lvlText w:val="%2)"/>
      <w:lvlJc w:val="left"/>
      <w:pPr>
        <w:ind w:left="1320" w:hanging="420"/>
      </w:pPr>
    </w:lvl>
    <w:lvl w:ilvl="2" w:tentative="0">
      <w:start w:val="1"/>
      <w:numFmt w:val="lowerRoman"/>
      <w:lvlText w:val="%3."/>
      <w:lvlJc w:val="right"/>
      <w:pPr>
        <w:ind w:left="1740" w:hanging="420"/>
      </w:pPr>
    </w:lvl>
    <w:lvl w:ilvl="3" w:tentative="0">
      <w:start w:val="1"/>
      <w:numFmt w:val="decimal"/>
      <w:lvlText w:val="%4."/>
      <w:lvlJc w:val="left"/>
      <w:pPr>
        <w:ind w:left="2160" w:hanging="420"/>
      </w:pPr>
    </w:lvl>
    <w:lvl w:ilvl="4" w:tentative="0">
      <w:start w:val="1"/>
      <w:numFmt w:val="lowerLetter"/>
      <w:lvlText w:val="%5)"/>
      <w:lvlJc w:val="left"/>
      <w:pPr>
        <w:ind w:left="2580" w:hanging="420"/>
      </w:pPr>
    </w:lvl>
    <w:lvl w:ilvl="5" w:tentative="0">
      <w:start w:val="1"/>
      <w:numFmt w:val="lowerRoman"/>
      <w:lvlText w:val="%6."/>
      <w:lvlJc w:val="right"/>
      <w:pPr>
        <w:ind w:left="3000" w:hanging="420"/>
      </w:pPr>
    </w:lvl>
    <w:lvl w:ilvl="6" w:tentative="0">
      <w:start w:val="1"/>
      <w:numFmt w:val="decimal"/>
      <w:lvlText w:val="%7."/>
      <w:lvlJc w:val="left"/>
      <w:pPr>
        <w:ind w:left="3420" w:hanging="420"/>
      </w:pPr>
    </w:lvl>
    <w:lvl w:ilvl="7" w:tentative="0">
      <w:start w:val="1"/>
      <w:numFmt w:val="lowerLetter"/>
      <w:lvlText w:val="%8)"/>
      <w:lvlJc w:val="left"/>
      <w:pPr>
        <w:ind w:left="3840" w:hanging="420"/>
      </w:pPr>
    </w:lvl>
    <w:lvl w:ilvl="8" w:tentative="0">
      <w:start w:val="1"/>
      <w:numFmt w:val="lowerRoman"/>
      <w:lvlText w:val="%9."/>
      <w:lvlJc w:val="right"/>
      <w:pPr>
        <w:ind w:left="4260" w:hanging="420"/>
      </w:pPr>
    </w:lvl>
  </w:abstractNum>
  <w:abstractNum w:abstractNumId="84">
    <w:nsid w:val="725D3A93"/>
    <w:multiLevelType w:val="multilevel"/>
    <w:tmpl w:val="725D3A93"/>
    <w:lvl w:ilvl="0" w:tentative="0">
      <w:start w:val="1"/>
      <w:numFmt w:val="decimal"/>
      <w:lvlText w:val="%1"/>
      <w:lvlJc w:val="left"/>
      <w:pPr>
        <w:tabs>
          <w:tab w:val="left" w:pos="1032"/>
        </w:tabs>
        <w:ind w:left="1032" w:hanging="432"/>
      </w:pPr>
      <w:rPr>
        <w:rFonts w:hint="eastAsia"/>
      </w:rPr>
    </w:lvl>
    <w:lvl w:ilvl="1" w:tentative="0">
      <w:start w:val="1"/>
      <w:numFmt w:val="decimal"/>
      <w:pStyle w:val="694"/>
      <w:lvlText w:val="%1.%2"/>
      <w:lvlJc w:val="left"/>
      <w:pPr>
        <w:tabs>
          <w:tab w:val="left" w:pos="1176"/>
        </w:tabs>
        <w:ind w:left="11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320"/>
        </w:tabs>
        <w:ind w:left="1320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464"/>
        </w:tabs>
        <w:ind w:left="1464" w:hanging="86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608"/>
        </w:tabs>
        <w:ind w:left="16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752"/>
        </w:tabs>
        <w:ind w:left="17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1896"/>
        </w:tabs>
        <w:ind w:left="18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2040"/>
        </w:tabs>
        <w:ind w:left="20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2184"/>
        </w:tabs>
        <w:ind w:left="2184" w:hanging="1584"/>
      </w:pPr>
      <w:rPr>
        <w:rFonts w:hint="eastAsia"/>
      </w:rPr>
    </w:lvl>
  </w:abstractNum>
  <w:abstractNum w:abstractNumId="85">
    <w:nsid w:val="765327A3"/>
    <w:multiLevelType w:val="singleLevel"/>
    <w:tmpl w:val="765327A3"/>
    <w:lvl w:ilvl="0" w:tentative="0">
      <w:start w:val="0"/>
      <w:numFmt w:val="decimal"/>
      <w:pStyle w:val="476"/>
      <w:lvlText w:val=""/>
      <w:lvlJc w:val="left"/>
    </w:lvl>
  </w:abstractNum>
  <w:abstractNum w:abstractNumId="86">
    <w:nsid w:val="77DB4F7A"/>
    <w:multiLevelType w:val="multilevel"/>
    <w:tmpl w:val="77DB4F7A"/>
    <w:lvl w:ilvl="0" w:tentative="0">
      <w:start w:val="1"/>
      <w:numFmt w:val="upperLetter"/>
      <w:lvlText w:val="%1"/>
      <w:lvlJc w:val="left"/>
      <w:pPr>
        <w:ind w:left="1994" w:hanging="420"/>
      </w:pPr>
      <w:rPr>
        <w:rFonts w:hint="eastAsia"/>
      </w:rPr>
    </w:lvl>
    <w:lvl w:ilvl="1" w:tentative="0">
      <w:start w:val="1"/>
      <w:numFmt w:val="lowerLetter"/>
      <w:pStyle w:val="1153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7">
    <w:nsid w:val="78F21B91"/>
    <w:multiLevelType w:val="multilevel"/>
    <w:tmpl w:val="78F21B91"/>
    <w:lvl w:ilvl="0" w:tentative="0">
      <w:start w:val="1"/>
      <w:numFmt w:val="upperLetter"/>
      <w:pStyle w:val="629"/>
      <w:suff w:val="nothing"/>
      <w:lvlText w:val="附录%1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30"/>
      </w:rPr>
    </w:lvl>
    <w:lvl w:ilvl="1" w:tentative="0">
      <w:start w:val="1"/>
      <w:numFmt w:val="decimal"/>
      <w:suff w:val="nothing"/>
      <w:lvlText w:val="%1.%2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napToGrid/>
        <w:spacing w:val="0"/>
        <w:w w:val="100"/>
        <w:kern w:val="21"/>
        <w:sz w:val="24"/>
      </w:rPr>
    </w:lvl>
    <w:lvl w:ilvl="2" w:tentative="0">
      <w:start w:val="1"/>
      <w:numFmt w:val="decimal"/>
      <w:suff w:val="nothing"/>
      <w:lvlText w:val="%1.%2.%3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.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88">
    <w:nsid w:val="7CE07AED"/>
    <w:multiLevelType w:val="multilevel"/>
    <w:tmpl w:val="7CE07AED"/>
    <w:lvl w:ilvl="0" w:tentative="0">
      <w:start w:val="1"/>
      <w:numFmt w:val="decimal"/>
      <w:pStyle w:val="363"/>
      <w:lvlText w:val="%1)"/>
      <w:lvlJc w:val="left"/>
      <w:pPr>
        <w:ind w:left="902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66"/>
  </w:num>
  <w:num w:numId="2">
    <w:abstractNumId w:val="2"/>
  </w:num>
  <w:num w:numId="3">
    <w:abstractNumId w:val="4"/>
  </w:num>
  <w:num w:numId="4">
    <w:abstractNumId w:val="7"/>
  </w:num>
  <w:num w:numId="5">
    <w:abstractNumId w:val="54"/>
  </w:num>
  <w:num w:numId="6">
    <w:abstractNumId w:val="57"/>
  </w:num>
  <w:num w:numId="7">
    <w:abstractNumId w:val="5"/>
  </w:num>
  <w:num w:numId="8">
    <w:abstractNumId w:val="1"/>
  </w:num>
  <w:num w:numId="9">
    <w:abstractNumId w:val="6"/>
  </w:num>
  <w:num w:numId="10">
    <w:abstractNumId w:val="3"/>
  </w:num>
  <w:num w:numId="11">
    <w:abstractNumId w:val="0"/>
  </w:num>
  <w:num w:numId="12">
    <w:abstractNumId w:val="25"/>
  </w:num>
  <w:num w:numId="13">
    <w:abstractNumId w:val="35"/>
  </w:num>
  <w:num w:numId="14">
    <w:abstractNumId w:val="24"/>
  </w:num>
  <w:num w:numId="15">
    <w:abstractNumId w:val="38"/>
  </w:num>
  <w:num w:numId="16">
    <w:abstractNumId w:val="47"/>
  </w:num>
  <w:num w:numId="17">
    <w:abstractNumId w:val="72"/>
  </w:num>
  <w:num w:numId="18">
    <w:abstractNumId w:val="20"/>
  </w:num>
  <w:num w:numId="19">
    <w:abstractNumId w:val="75"/>
  </w:num>
  <w:num w:numId="20">
    <w:abstractNumId w:val="16"/>
  </w:num>
  <w:num w:numId="21">
    <w:abstractNumId w:val="50"/>
  </w:num>
  <w:num w:numId="22">
    <w:abstractNumId w:val="18"/>
  </w:num>
  <w:num w:numId="23">
    <w:abstractNumId w:val="9"/>
  </w:num>
  <w:num w:numId="24">
    <w:abstractNumId w:val="46"/>
  </w:num>
  <w:num w:numId="25">
    <w:abstractNumId w:val="63"/>
    <w:lvlOverride w:ilvl="0">
      <w:lvl w:ilvl="0" w:tentative="1">
        <w:start w:val="1"/>
        <w:numFmt w:val="decimal"/>
        <w:pStyle w:val="269"/>
        <w:lvlText w:val="注%1："/>
        <w:lvlJc w:val="left"/>
        <w:pPr>
          <w:ind w:left="964" w:hanging="484"/>
        </w:pPr>
        <w:rPr>
          <w:rFonts w:hint="eastAsia"/>
          <w:sz w:val="18"/>
        </w:rPr>
      </w:lvl>
    </w:lvlOverride>
    <w:lvlOverride w:ilvl="1">
      <w:lvl w:ilvl="1" w:tentative="1">
        <w:start w:val="1"/>
        <w:numFmt w:val="lowerLetter"/>
        <w:lvlText w:val="%2)"/>
        <w:lvlJc w:val="left"/>
        <w:pPr>
          <w:ind w:left="840" w:hanging="42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260" w:hanging="42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1680" w:hanging="420"/>
        </w:p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2100" w:hanging="42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2520" w:hanging="42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2940" w:hanging="420"/>
        </w:p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3360" w:hanging="42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3780" w:hanging="420"/>
        </w:pPr>
      </w:lvl>
    </w:lvlOverride>
  </w:num>
  <w:num w:numId="26">
    <w:abstractNumId w:val="53"/>
  </w:num>
  <w:num w:numId="27">
    <w:abstractNumId w:val="9"/>
    <w:lvlOverride w:ilvl="0">
      <w:startOverride w:val="1"/>
    </w:lvlOverride>
  </w:num>
  <w:num w:numId="28">
    <w:abstractNumId w:val="21"/>
  </w:num>
  <w:num w:numId="29">
    <w:abstractNumId w:val="74"/>
  </w:num>
  <w:num w:numId="30">
    <w:abstractNumId w:val="70"/>
  </w:num>
  <w:num w:numId="31">
    <w:abstractNumId w:val="37"/>
  </w:num>
  <w:num w:numId="32">
    <w:abstractNumId w:val="81"/>
  </w:num>
  <w:num w:numId="33">
    <w:abstractNumId w:val="83"/>
  </w:num>
  <w:num w:numId="34">
    <w:abstractNumId w:val="17"/>
  </w:num>
  <w:num w:numId="35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0"/>
  </w:num>
  <w:num w:numId="37">
    <w:abstractNumId w:val="88"/>
  </w:num>
  <w:num w:numId="38">
    <w:abstractNumId w:val="73"/>
  </w:num>
  <w:num w:numId="39">
    <w:abstractNumId w:val="30"/>
  </w:num>
  <w:num w:numId="40">
    <w:abstractNumId w:val="11"/>
  </w:num>
  <w:num w:numId="41">
    <w:abstractNumId w:val="15"/>
  </w:num>
  <w:num w:numId="42">
    <w:abstractNumId w:val="76"/>
  </w:num>
  <w:num w:numId="4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8">
      <w:startOverride w:val="1"/>
    </w:lvlOverride>
  </w:num>
  <w:num w:numId="44">
    <w:abstractNumId w:val="52"/>
  </w:num>
  <w:num w:numId="45">
    <w:abstractNumId w:val="39"/>
  </w:num>
  <w:num w:numId="46">
    <w:abstractNumId w:val="80"/>
  </w:num>
  <w:num w:numId="47">
    <w:abstractNumId w:val="60"/>
  </w:num>
  <w:num w:numId="48">
    <w:abstractNumId w:val="33"/>
  </w:num>
  <w:num w:numId="49">
    <w:abstractNumId w:val="55"/>
  </w:num>
  <w:num w:numId="50">
    <w:abstractNumId w:val="31"/>
  </w:num>
  <w:num w:numId="51">
    <w:abstractNumId w:val="61"/>
  </w:num>
  <w:num w:numId="52">
    <w:abstractNumId w:val="71"/>
  </w:num>
  <w:num w:numId="53">
    <w:abstractNumId w:val="14"/>
  </w:num>
  <w:num w:numId="54">
    <w:abstractNumId w:val="85"/>
  </w:num>
  <w:num w:numId="55">
    <w:abstractNumId w:val="45"/>
  </w:num>
  <w:num w:numId="56">
    <w:abstractNumId w:val="12"/>
  </w:num>
  <w:num w:numId="57">
    <w:abstractNumId w:val="59"/>
  </w:num>
  <w:num w:numId="58">
    <w:abstractNumId w:val="36"/>
  </w:num>
  <w:num w:numId="59">
    <w:abstractNumId w:val="41"/>
  </w:num>
  <w:num w:numId="60">
    <w:abstractNumId w:val="58"/>
  </w:num>
  <w:num w:numId="61">
    <w:abstractNumId w:val="32"/>
  </w:num>
  <w:num w:numId="62">
    <w:abstractNumId w:val="65"/>
  </w:num>
  <w:num w:numId="63">
    <w:abstractNumId w:val="34"/>
  </w:num>
  <w:num w:numId="64">
    <w:abstractNumId w:val="87"/>
  </w:num>
  <w:num w:numId="65">
    <w:abstractNumId w:val="49"/>
  </w:num>
  <w:num w:numId="66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7">
    <w:abstractNumId w:val="84"/>
  </w:num>
  <w:num w:numId="68">
    <w:abstractNumId w:val="26"/>
  </w:num>
  <w:num w:numId="69">
    <w:abstractNumId w:val="43"/>
  </w:num>
  <w:num w:numId="70">
    <w:abstractNumId w:val="19"/>
  </w:num>
  <w:num w:numId="71">
    <w:abstractNumId w:val="67"/>
  </w:num>
  <w:num w:numId="72">
    <w:abstractNumId w:val="62"/>
  </w:num>
  <w:num w:numId="73">
    <w:abstractNumId w:val="42"/>
  </w:num>
  <w:num w:numId="74">
    <w:abstractNumId w:val="13"/>
  </w:num>
  <w:num w:numId="75">
    <w:abstractNumId w:val="68"/>
  </w:num>
  <w:num w:numId="76">
    <w:abstractNumId w:val="8"/>
  </w:num>
  <w:num w:numId="77">
    <w:abstractNumId w:val="40"/>
  </w:num>
  <w:num w:numId="78">
    <w:abstractNumId w:val="79"/>
  </w:num>
  <w:num w:numId="79">
    <w:abstractNumId w:val="48"/>
  </w:num>
  <w:num w:numId="80">
    <w:abstractNumId w:val="77"/>
  </w:num>
  <w:num w:numId="81">
    <w:abstractNumId w:val="69"/>
  </w:num>
  <w:num w:numId="82">
    <w:abstractNumId w:val="82"/>
  </w:num>
  <w:num w:numId="83">
    <w:abstractNumId w:val="44"/>
  </w:num>
  <w:num w:numId="84">
    <w:abstractNumId w:val="56"/>
  </w:num>
  <w:num w:numId="85">
    <w:abstractNumId w:val="28"/>
  </w:num>
  <w:num w:numId="86">
    <w:abstractNumId w:val="23"/>
  </w:num>
  <w:num w:numId="87">
    <w:abstractNumId w:val="86"/>
  </w:num>
  <w:num w:numId="88">
    <w:abstractNumId w:val="78"/>
  </w:num>
  <w:num w:numId="89">
    <w:abstractNumId w:val="64"/>
  </w:num>
  <w:num w:numId="90">
    <w:abstractNumId w:val="22"/>
  </w:num>
  <w:num w:numId="91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bordersDoNotSurroundHeader w:val="0"/>
  <w:bordersDoNotSurroundFooter w:val="0"/>
  <w:hideSpellingErrors/>
  <w:stylePaneFormatFilter w:val="B801" w:allStyles="1" w:customStyles="0" w:latentStyles="0" w:stylesInUse="0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1"/>
  <w:documentProtection w:formatting="1" w:enforcement="0"/>
  <w:defaultTabStop w:val="0"/>
  <w:evenAndOddHeaders w:val="1"/>
  <w:drawingGridHorizontalSpacing w:val="291"/>
  <w:drawingGridVerticalSpacing w:val="254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4B8B"/>
    <w:rsid w:val="00000E26"/>
    <w:rsid w:val="00001425"/>
    <w:rsid w:val="00001D46"/>
    <w:rsid w:val="000042C2"/>
    <w:rsid w:val="000057D0"/>
    <w:rsid w:val="00005A37"/>
    <w:rsid w:val="00007AF9"/>
    <w:rsid w:val="00010D81"/>
    <w:rsid w:val="000206B7"/>
    <w:rsid w:val="00022EE6"/>
    <w:rsid w:val="00024710"/>
    <w:rsid w:val="00026946"/>
    <w:rsid w:val="00027961"/>
    <w:rsid w:val="00027A20"/>
    <w:rsid w:val="000308B0"/>
    <w:rsid w:val="00033080"/>
    <w:rsid w:val="00033FE8"/>
    <w:rsid w:val="000349E7"/>
    <w:rsid w:val="00034D9D"/>
    <w:rsid w:val="00035CC2"/>
    <w:rsid w:val="00036AA4"/>
    <w:rsid w:val="00040193"/>
    <w:rsid w:val="00041D25"/>
    <w:rsid w:val="00042247"/>
    <w:rsid w:val="000437A6"/>
    <w:rsid w:val="0004499D"/>
    <w:rsid w:val="00050418"/>
    <w:rsid w:val="000508C0"/>
    <w:rsid w:val="00050D8D"/>
    <w:rsid w:val="00051703"/>
    <w:rsid w:val="000533D0"/>
    <w:rsid w:val="000553D8"/>
    <w:rsid w:val="000561CE"/>
    <w:rsid w:val="00056BD6"/>
    <w:rsid w:val="00056C1C"/>
    <w:rsid w:val="00057FD5"/>
    <w:rsid w:val="00061B0B"/>
    <w:rsid w:val="00063B1C"/>
    <w:rsid w:val="000655DF"/>
    <w:rsid w:val="00065A30"/>
    <w:rsid w:val="00070C92"/>
    <w:rsid w:val="00070EC4"/>
    <w:rsid w:val="00072059"/>
    <w:rsid w:val="00074434"/>
    <w:rsid w:val="00074837"/>
    <w:rsid w:val="00076B17"/>
    <w:rsid w:val="000773C8"/>
    <w:rsid w:val="000778E4"/>
    <w:rsid w:val="00077CA5"/>
    <w:rsid w:val="000820DB"/>
    <w:rsid w:val="00085275"/>
    <w:rsid w:val="00085A16"/>
    <w:rsid w:val="00086305"/>
    <w:rsid w:val="0008678C"/>
    <w:rsid w:val="00090A78"/>
    <w:rsid w:val="00090FAC"/>
    <w:rsid w:val="00092666"/>
    <w:rsid w:val="00092793"/>
    <w:rsid w:val="00093016"/>
    <w:rsid w:val="0009308E"/>
    <w:rsid w:val="00093FDB"/>
    <w:rsid w:val="00097225"/>
    <w:rsid w:val="0009725F"/>
    <w:rsid w:val="000A0A56"/>
    <w:rsid w:val="000A2D2C"/>
    <w:rsid w:val="000A38D8"/>
    <w:rsid w:val="000A542B"/>
    <w:rsid w:val="000A5AA1"/>
    <w:rsid w:val="000A777C"/>
    <w:rsid w:val="000B0CC1"/>
    <w:rsid w:val="000B1483"/>
    <w:rsid w:val="000B32DC"/>
    <w:rsid w:val="000B3A4C"/>
    <w:rsid w:val="000B433E"/>
    <w:rsid w:val="000B4DE9"/>
    <w:rsid w:val="000B4F08"/>
    <w:rsid w:val="000B5E5C"/>
    <w:rsid w:val="000C048A"/>
    <w:rsid w:val="000C1A7C"/>
    <w:rsid w:val="000C3E2E"/>
    <w:rsid w:val="000C55D9"/>
    <w:rsid w:val="000C691F"/>
    <w:rsid w:val="000D2A93"/>
    <w:rsid w:val="000D2ABA"/>
    <w:rsid w:val="000D486F"/>
    <w:rsid w:val="000D4CBE"/>
    <w:rsid w:val="000D5243"/>
    <w:rsid w:val="000D55A2"/>
    <w:rsid w:val="000D66A3"/>
    <w:rsid w:val="000D77E0"/>
    <w:rsid w:val="000E1790"/>
    <w:rsid w:val="000E2092"/>
    <w:rsid w:val="000E33F2"/>
    <w:rsid w:val="000E4D4B"/>
    <w:rsid w:val="000E50EE"/>
    <w:rsid w:val="000E6B59"/>
    <w:rsid w:val="000E79F5"/>
    <w:rsid w:val="000F07FD"/>
    <w:rsid w:val="000F2DFD"/>
    <w:rsid w:val="000F3014"/>
    <w:rsid w:val="000F6396"/>
    <w:rsid w:val="00101F49"/>
    <w:rsid w:val="00105E32"/>
    <w:rsid w:val="001066F5"/>
    <w:rsid w:val="00112DF3"/>
    <w:rsid w:val="00113584"/>
    <w:rsid w:val="00113730"/>
    <w:rsid w:val="00114DD3"/>
    <w:rsid w:val="00116598"/>
    <w:rsid w:val="00116709"/>
    <w:rsid w:val="00117F88"/>
    <w:rsid w:val="00122B19"/>
    <w:rsid w:val="00122E3B"/>
    <w:rsid w:val="00125DD9"/>
    <w:rsid w:val="00127326"/>
    <w:rsid w:val="0012761B"/>
    <w:rsid w:val="001322F6"/>
    <w:rsid w:val="0013262C"/>
    <w:rsid w:val="00132A19"/>
    <w:rsid w:val="00134439"/>
    <w:rsid w:val="00134E44"/>
    <w:rsid w:val="00140148"/>
    <w:rsid w:val="00140E81"/>
    <w:rsid w:val="00141037"/>
    <w:rsid w:val="00141745"/>
    <w:rsid w:val="00142348"/>
    <w:rsid w:val="00142BB2"/>
    <w:rsid w:val="00145C7F"/>
    <w:rsid w:val="001511F9"/>
    <w:rsid w:val="0015303B"/>
    <w:rsid w:val="00153DAA"/>
    <w:rsid w:val="001548B3"/>
    <w:rsid w:val="00154C68"/>
    <w:rsid w:val="001555F8"/>
    <w:rsid w:val="001558B1"/>
    <w:rsid w:val="001573DD"/>
    <w:rsid w:val="0016157E"/>
    <w:rsid w:val="0016190E"/>
    <w:rsid w:val="001620B3"/>
    <w:rsid w:val="00163314"/>
    <w:rsid w:val="0016338C"/>
    <w:rsid w:val="00164B50"/>
    <w:rsid w:val="001660A1"/>
    <w:rsid w:val="00167909"/>
    <w:rsid w:val="0017639F"/>
    <w:rsid w:val="001765CB"/>
    <w:rsid w:val="001779AB"/>
    <w:rsid w:val="00177D34"/>
    <w:rsid w:val="00180D9A"/>
    <w:rsid w:val="00183064"/>
    <w:rsid w:val="00183460"/>
    <w:rsid w:val="00184AAF"/>
    <w:rsid w:val="001862F0"/>
    <w:rsid w:val="0018666D"/>
    <w:rsid w:val="001912AB"/>
    <w:rsid w:val="00192697"/>
    <w:rsid w:val="0019278F"/>
    <w:rsid w:val="00194FFA"/>
    <w:rsid w:val="00195C2B"/>
    <w:rsid w:val="0019648C"/>
    <w:rsid w:val="001A17A1"/>
    <w:rsid w:val="001A20B8"/>
    <w:rsid w:val="001A2CCE"/>
    <w:rsid w:val="001B3E80"/>
    <w:rsid w:val="001B53D1"/>
    <w:rsid w:val="001B60E9"/>
    <w:rsid w:val="001B646F"/>
    <w:rsid w:val="001B718D"/>
    <w:rsid w:val="001B792F"/>
    <w:rsid w:val="001C19FB"/>
    <w:rsid w:val="001C4779"/>
    <w:rsid w:val="001C55DC"/>
    <w:rsid w:val="001C57AB"/>
    <w:rsid w:val="001C6880"/>
    <w:rsid w:val="001C6A85"/>
    <w:rsid w:val="001C6F85"/>
    <w:rsid w:val="001D10D5"/>
    <w:rsid w:val="001D3CB4"/>
    <w:rsid w:val="001D4111"/>
    <w:rsid w:val="001E01CF"/>
    <w:rsid w:val="001E1882"/>
    <w:rsid w:val="001E4D81"/>
    <w:rsid w:val="001E4F7C"/>
    <w:rsid w:val="001E6008"/>
    <w:rsid w:val="001E75D3"/>
    <w:rsid w:val="001F1F72"/>
    <w:rsid w:val="001F2972"/>
    <w:rsid w:val="001F3389"/>
    <w:rsid w:val="001F507E"/>
    <w:rsid w:val="001F5559"/>
    <w:rsid w:val="001F596B"/>
    <w:rsid w:val="001F68B6"/>
    <w:rsid w:val="001F71DA"/>
    <w:rsid w:val="001F721F"/>
    <w:rsid w:val="001F727F"/>
    <w:rsid w:val="00200D40"/>
    <w:rsid w:val="002015A3"/>
    <w:rsid w:val="00201C25"/>
    <w:rsid w:val="00202D27"/>
    <w:rsid w:val="00203780"/>
    <w:rsid w:val="002065E1"/>
    <w:rsid w:val="00207E61"/>
    <w:rsid w:val="002101AE"/>
    <w:rsid w:val="00210849"/>
    <w:rsid w:val="00211CE2"/>
    <w:rsid w:val="002122EF"/>
    <w:rsid w:val="00212CFF"/>
    <w:rsid w:val="00212D54"/>
    <w:rsid w:val="00212E42"/>
    <w:rsid w:val="002203A3"/>
    <w:rsid w:val="0022068F"/>
    <w:rsid w:val="0022227C"/>
    <w:rsid w:val="0022230F"/>
    <w:rsid w:val="00222B1E"/>
    <w:rsid w:val="002268D3"/>
    <w:rsid w:val="00230ABF"/>
    <w:rsid w:val="002349D5"/>
    <w:rsid w:val="00235456"/>
    <w:rsid w:val="0023666C"/>
    <w:rsid w:val="00236B76"/>
    <w:rsid w:val="00236BF0"/>
    <w:rsid w:val="00241B8F"/>
    <w:rsid w:val="00241DD5"/>
    <w:rsid w:val="00242509"/>
    <w:rsid w:val="00242D4E"/>
    <w:rsid w:val="0024733D"/>
    <w:rsid w:val="00247868"/>
    <w:rsid w:val="00247D68"/>
    <w:rsid w:val="00251214"/>
    <w:rsid w:val="002514F1"/>
    <w:rsid w:val="00251B6D"/>
    <w:rsid w:val="00253789"/>
    <w:rsid w:val="00253A1E"/>
    <w:rsid w:val="0025635D"/>
    <w:rsid w:val="002606AC"/>
    <w:rsid w:val="00261532"/>
    <w:rsid w:val="00261723"/>
    <w:rsid w:val="00261BCA"/>
    <w:rsid w:val="00262126"/>
    <w:rsid w:val="002626FD"/>
    <w:rsid w:val="002670BE"/>
    <w:rsid w:val="0026774A"/>
    <w:rsid w:val="00270466"/>
    <w:rsid w:val="00270A01"/>
    <w:rsid w:val="002729E9"/>
    <w:rsid w:val="00273201"/>
    <w:rsid w:val="002744D8"/>
    <w:rsid w:val="00276F5B"/>
    <w:rsid w:val="00277EF3"/>
    <w:rsid w:val="00280B89"/>
    <w:rsid w:val="002829A9"/>
    <w:rsid w:val="0028357E"/>
    <w:rsid w:val="00284A6F"/>
    <w:rsid w:val="002853E2"/>
    <w:rsid w:val="002863CA"/>
    <w:rsid w:val="00286C31"/>
    <w:rsid w:val="002900B4"/>
    <w:rsid w:val="002902F8"/>
    <w:rsid w:val="0029050C"/>
    <w:rsid w:val="00292605"/>
    <w:rsid w:val="002950AD"/>
    <w:rsid w:val="00295A23"/>
    <w:rsid w:val="0029603A"/>
    <w:rsid w:val="002962D0"/>
    <w:rsid w:val="002A0247"/>
    <w:rsid w:val="002A49DC"/>
    <w:rsid w:val="002A5167"/>
    <w:rsid w:val="002B13B8"/>
    <w:rsid w:val="002B14AC"/>
    <w:rsid w:val="002B30A5"/>
    <w:rsid w:val="002B35DD"/>
    <w:rsid w:val="002B582A"/>
    <w:rsid w:val="002B68A7"/>
    <w:rsid w:val="002B7FA7"/>
    <w:rsid w:val="002C11C3"/>
    <w:rsid w:val="002C12D3"/>
    <w:rsid w:val="002C28C7"/>
    <w:rsid w:val="002C44B4"/>
    <w:rsid w:val="002C4CD0"/>
    <w:rsid w:val="002C709E"/>
    <w:rsid w:val="002C752C"/>
    <w:rsid w:val="002C7A31"/>
    <w:rsid w:val="002C7BB8"/>
    <w:rsid w:val="002D15C1"/>
    <w:rsid w:val="002D26F4"/>
    <w:rsid w:val="002D30B9"/>
    <w:rsid w:val="002D361C"/>
    <w:rsid w:val="002D373B"/>
    <w:rsid w:val="002D68D6"/>
    <w:rsid w:val="002D6AC6"/>
    <w:rsid w:val="002D6C4E"/>
    <w:rsid w:val="002E0C68"/>
    <w:rsid w:val="002E20A7"/>
    <w:rsid w:val="002E2338"/>
    <w:rsid w:val="002E2737"/>
    <w:rsid w:val="002E2CC7"/>
    <w:rsid w:val="002E74C7"/>
    <w:rsid w:val="002E7ED0"/>
    <w:rsid w:val="002F03F0"/>
    <w:rsid w:val="002F046C"/>
    <w:rsid w:val="002F1239"/>
    <w:rsid w:val="002F24E2"/>
    <w:rsid w:val="002F357E"/>
    <w:rsid w:val="002F6129"/>
    <w:rsid w:val="002F7193"/>
    <w:rsid w:val="002F75E9"/>
    <w:rsid w:val="00301953"/>
    <w:rsid w:val="00304817"/>
    <w:rsid w:val="0030559A"/>
    <w:rsid w:val="00305E77"/>
    <w:rsid w:val="0030673E"/>
    <w:rsid w:val="003071A7"/>
    <w:rsid w:val="00307B66"/>
    <w:rsid w:val="0031052F"/>
    <w:rsid w:val="003110F7"/>
    <w:rsid w:val="003118C3"/>
    <w:rsid w:val="00311A82"/>
    <w:rsid w:val="00312E9F"/>
    <w:rsid w:val="00313466"/>
    <w:rsid w:val="0031508F"/>
    <w:rsid w:val="003152C3"/>
    <w:rsid w:val="003153C4"/>
    <w:rsid w:val="00315AE7"/>
    <w:rsid w:val="0031677A"/>
    <w:rsid w:val="00316878"/>
    <w:rsid w:val="00317F68"/>
    <w:rsid w:val="00321332"/>
    <w:rsid w:val="0032173E"/>
    <w:rsid w:val="00321D9B"/>
    <w:rsid w:val="00322EB9"/>
    <w:rsid w:val="00323EF5"/>
    <w:rsid w:val="0032717B"/>
    <w:rsid w:val="003273CF"/>
    <w:rsid w:val="00331A3F"/>
    <w:rsid w:val="00331A69"/>
    <w:rsid w:val="00332380"/>
    <w:rsid w:val="003323A3"/>
    <w:rsid w:val="00332739"/>
    <w:rsid w:val="00335587"/>
    <w:rsid w:val="00336234"/>
    <w:rsid w:val="0033788C"/>
    <w:rsid w:val="00342F6C"/>
    <w:rsid w:val="00343936"/>
    <w:rsid w:val="00344008"/>
    <w:rsid w:val="0034597E"/>
    <w:rsid w:val="00346445"/>
    <w:rsid w:val="003513E7"/>
    <w:rsid w:val="00351571"/>
    <w:rsid w:val="003521ED"/>
    <w:rsid w:val="003562BA"/>
    <w:rsid w:val="00356B7D"/>
    <w:rsid w:val="00356FD7"/>
    <w:rsid w:val="00357750"/>
    <w:rsid w:val="00360D8B"/>
    <w:rsid w:val="0036246F"/>
    <w:rsid w:val="00363172"/>
    <w:rsid w:val="003634B2"/>
    <w:rsid w:val="00364101"/>
    <w:rsid w:val="00364C0B"/>
    <w:rsid w:val="00374CF6"/>
    <w:rsid w:val="0037628D"/>
    <w:rsid w:val="00376F0F"/>
    <w:rsid w:val="00377B0E"/>
    <w:rsid w:val="00377C54"/>
    <w:rsid w:val="00377DC9"/>
    <w:rsid w:val="00380F1B"/>
    <w:rsid w:val="00381A4A"/>
    <w:rsid w:val="00383EB3"/>
    <w:rsid w:val="003866C8"/>
    <w:rsid w:val="00392AD4"/>
    <w:rsid w:val="003940D6"/>
    <w:rsid w:val="003951BF"/>
    <w:rsid w:val="0039707C"/>
    <w:rsid w:val="003971CB"/>
    <w:rsid w:val="0039788D"/>
    <w:rsid w:val="003A49E7"/>
    <w:rsid w:val="003A555D"/>
    <w:rsid w:val="003A589D"/>
    <w:rsid w:val="003A60BB"/>
    <w:rsid w:val="003B03BB"/>
    <w:rsid w:val="003B67B4"/>
    <w:rsid w:val="003B7BE1"/>
    <w:rsid w:val="003C058E"/>
    <w:rsid w:val="003C2E2A"/>
    <w:rsid w:val="003C48A9"/>
    <w:rsid w:val="003C54AC"/>
    <w:rsid w:val="003D3EE8"/>
    <w:rsid w:val="003D42D7"/>
    <w:rsid w:val="003D7B23"/>
    <w:rsid w:val="003E0DDE"/>
    <w:rsid w:val="003E1056"/>
    <w:rsid w:val="003E26A3"/>
    <w:rsid w:val="003E532D"/>
    <w:rsid w:val="003E67C4"/>
    <w:rsid w:val="003E7625"/>
    <w:rsid w:val="003F3529"/>
    <w:rsid w:val="003F5923"/>
    <w:rsid w:val="003F6195"/>
    <w:rsid w:val="00400201"/>
    <w:rsid w:val="00400C14"/>
    <w:rsid w:val="00403385"/>
    <w:rsid w:val="004034A1"/>
    <w:rsid w:val="00403D91"/>
    <w:rsid w:val="00405682"/>
    <w:rsid w:val="00407466"/>
    <w:rsid w:val="00410CCC"/>
    <w:rsid w:val="00411117"/>
    <w:rsid w:val="004129B2"/>
    <w:rsid w:val="00412ACF"/>
    <w:rsid w:val="00413ACE"/>
    <w:rsid w:val="0041425F"/>
    <w:rsid w:val="00415215"/>
    <w:rsid w:val="004164CE"/>
    <w:rsid w:val="00416A0A"/>
    <w:rsid w:val="00420D08"/>
    <w:rsid w:val="00420E6E"/>
    <w:rsid w:val="00422001"/>
    <w:rsid w:val="00426593"/>
    <w:rsid w:val="0042692F"/>
    <w:rsid w:val="00426AE8"/>
    <w:rsid w:val="00430270"/>
    <w:rsid w:val="004318E7"/>
    <w:rsid w:val="0043261D"/>
    <w:rsid w:val="00434025"/>
    <w:rsid w:val="0043515C"/>
    <w:rsid w:val="00436F6B"/>
    <w:rsid w:val="004374BB"/>
    <w:rsid w:val="0044028B"/>
    <w:rsid w:val="00444A7F"/>
    <w:rsid w:val="00445031"/>
    <w:rsid w:val="00445B32"/>
    <w:rsid w:val="0045291A"/>
    <w:rsid w:val="00454908"/>
    <w:rsid w:val="00455518"/>
    <w:rsid w:val="00456888"/>
    <w:rsid w:val="00457BB5"/>
    <w:rsid w:val="00457BE7"/>
    <w:rsid w:val="00457D15"/>
    <w:rsid w:val="004604E1"/>
    <w:rsid w:val="00461F07"/>
    <w:rsid w:val="004620A3"/>
    <w:rsid w:val="004637B9"/>
    <w:rsid w:val="004639C4"/>
    <w:rsid w:val="00464DA8"/>
    <w:rsid w:val="00465AF1"/>
    <w:rsid w:val="004665E0"/>
    <w:rsid w:val="00471681"/>
    <w:rsid w:val="00472078"/>
    <w:rsid w:val="00472104"/>
    <w:rsid w:val="0047219D"/>
    <w:rsid w:val="004722A0"/>
    <w:rsid w:val="00473C81"/>
    <w:rsid w:val="00474C5D"/>
    <w:rsid w:val="00475D5C"/>
    <w:rsid w:val="00475D77"/>
    <w:rsid w:val="0047691A"/>
    <w:rsid w:val="00476B43"/>
    <w:rsid w:val="00476C17"/>
    <w:rsid w:val="0047784D"/>
    <w:rsid w:val="00477BF8"/>
    <w:rsid w:val="00477EAC"/>
    <w:rsid w:val="00481668"/>
    <w:rsid w:val="004817AD"/>
    <w:rsid w:val="00481847"/>
    <w:rsid w:val="00481C56"/>
    <w:rsid w:val="00483BE2"/>
    <w:rsid w:val="004841FF"/>
    <w:rsid w:val="00484A79"/>
    <w:rsid w:val="0048684C"/>
    <w:rsid w:val="00486864"/>
    <w:rsid w:val="00491272"/>
    <w:rsid w:val="004913A3"/>
    <w:rsid w:val="004922B6"/>
    <w:rsid w:val="00493B38"/>
    <w:rsid w:val="004941D0"/>
    <w:rsid w:val="00495EC3"/>
    <w:rsid w:val="004A0A9C"/>
    <w:rsid w:val="004A141B"/>
    <w:rsid w:val="004A20DC"/>
    <w:rsid w:val="004A2353"/>
    <w:rsid w:val="004A259D"/>
    <w:rsid w:val="004A30AF"/>
    <w:rsid w:val="004A5C67"/>
    <w:rsid w:val="004A6203"/>
    <w:rsid w:val="004A6B29"/>
    <w:rsid w:val="004A7A5F"/>
    <w:rsid w:val="004B1196"/>
    <w:rsid w:val="004B11B0"/>
    <w:rsid w:val="004B1676"/>
    <w:rsid w:val="004B2C19"/>
    <w:rsid w:val="004B2F8F"/>
    <w:rsid w:val="004B5DF6"/>
    <w:rsid w:val="004B6198"/>
    <w:rsid w:val="004B6987"/>
    <w:rsid w:val="004B6D90"/>
    <w:rsid w:val="004B7222"/>
    <w:rsid w:val="004C092D"/>
    <w:rsid w:val="004C3264"/>
    <w:rsid w:val="004C5B0E"/>
    <w:rsid w:val="004C6E81"/>
    <w:rsid w:val="004D00C6"/>
    <w:rsid w:val="004D2547"/>
    <w:rsid w:val="004D279D"/>
    <w:rsid w:val="004D3572"/>
    <w:rsid w:val="004D78ED"/>
    <w:rsid w:val="004E15AE"/>
    <w:rsid w:val="004E23B7"/>
    <w:rsid w:val="004E4AD7"/>
    <w:rsid w:val="004E5CAC"/>
    <w:rsid w:val="004E7905"/>
    <w:rsid w:val="004F04DD"/>
    <w:rsid w:val="004F2A75"/>
    <w:rsid w:val="004F2AE0"/>
    <w:rsid w:val="004F2BEC"/>
    <w:rsid w:val="004F42DC"/>
    <w:rsid w:val="004F579D"/>
    <w:rsid w:val="004F5B10"/>
    <w:rsid w:val="004F6E77"/>
    <w:rsid w:val="004F7FF0"/>
    <w:rsid w:val="005026A1"/>
    <w:rsid w:val="00502C90"/>
    <w:rsid w:val="00505045"/>
    <w:rsid w:val="005050AF"/>
    <w:rsid w:val="005050C7"/>
    <w:rsid w:val="00506DFE"/>
    <w:rsid w:val="00507D6C"/>
    <w:rsid w:val="005123EF"/>
    <w:rsid w:val="0051432C"/>
    <w:rsid w:val="00515360"/>
    <w:rsid w:val="00517FB0"/>
    <w:rsid w:val="00522675"/>
    <w:rsid w:val="00523132"/>
    <w:rsid w:val="00524189"/>
    <w:rsid w:val="00525193"/>
    <w:rsid w:val="005266EA"/>
    <w:rsid w:val="00527015"/>
    <w:rsid w:val="00531852"/>
    <w:rsid w:val="00531D23"/>
    <w:rsid w:val="005334F3"/>
    <w:rsid w:val="00535F37"/>
    <w:rsid w:val="00536B59"/>
    <w:rsid w:val="00537314"/>
    <w:rsid w:val="005374D4"/>
    <w:rsid w:val="005430B9"/>
    <w:rsid w:val="00543D33"/>
    <w:rsid w:val="00544FAE"/>
    <w:rsid w:val="0054739E"/>
    <w:rsid w:val="0054791B"/>
    <w:rsid w:val="00547AA0"/>
    <w:rsid w:val="005502BD"/>
    <w:rsid w:val="0055036D"/>
    <w:rsid w:val="00550898"/>
    <w:rsid w:val="00552915"/>
    <w:rsid w:val="0055399F"/>
    <w:rsid w:val="00554229"/>
    <w:rsid w:val="00554534"/>
    <w:rsid w:val="005551C7"/>
    <w:rsid w:val="0055558C"/>
    <w:rsid w:val="00555EC8"/>
    <w:rsid w:val="0055666E"/>
    <w:rsid w:val="00560D2D"/>
    <w:rsid w:val="00562BEF"/>
    <w:rsid w:val="00562D5E"/>
    <w:rsid w:val="00565870"/>
    <w:rsid w:val="005665C1"/>
    <w:rsid w:val="00566751"/>
    <w:rsid w:val="0057024C"/>
    <w:rsid w:val="00571455"/>
    <w:rsid w:val="00571C0B"/>
    <w:rsid w:val="0057245F"/>
    <w:rsid w:val="00572766"/>
    <w:rsid w:val="0057299D"/>
    <w:rsid w:val="00573619"/>
    <w:rsid w:val="005745EC"/>
    <w:rsid w:val="005763BC"/>
    <w:rsid w:val="00580966"/>
    <w:rsid w:val="00581790"/>
    <w:rsid w:val="00581D7C"/>
    <w:rsid w:val="00581EA9"/>
    <w:rsid w:val="00582B68"/>
    <w:rsid w:val="00583C95"/>
    <w:rsid w:val="00583CC1"/>
    <w:rsid w:val="00584CAB"/>
    <w:rsid w:val="00585D20"/>
    <w:rsid w:val="0058738F"/>
    <w:rsid w:val="005920D5"/>
    <w:rsid w:val="00593492"/>
    <w:rsid w:val="00597443"/>
    <w:rsid w:val="00597DF0"/>
    <w:rsid w:val="005A046C"/>
    <w:rsid w:val="005A04E4"/>
    <w:rsid w:val="005A09B4"/>
    <w:rsid w:val="005A1BBB"/>
    <w:rsid w:val="005A616D"/>
    <w:rsid w:val="005A6A2E"/>
    <w:rsid w:val="005A77DE"/>
    <w:rsid w:val="005A7EFE"/>
    <w:rsid w:val="005B11C7"/>
    <w:rsid w:val="005B1FF7"/>
    <w:rsid w:val="005B2108"/>
    <w:rsid w:val="005B30B7"/>
    <w:rsid w:val="005B5433"/>
    <w:rsid w:val="005B5457"/>
    <w:rsid w:val="005B6BF8"/>
    <w:rsid w:val="005B7993"/>
    <w:rsid w:val="005C098F"/>
    <w:rsid w:val="005C0F98"/>
    <w:rsid w:val="005C2D1B"/>
    <w:rsid w:val="005C2F83"/>
    <w:rsid w:val="005C387A"/>
    <w:rsid w:val="005C3D82"/>
    <w:rsid w:val="005C4736"/>
    <w:rsid w:val="005C612A"/>
    <w:rsid w:val="005D2EFA"/>
    <w:rsid w:val="005D379F"/>
    <w:rsid w:val="005D6259"/>
    <w:rsid w:val="005E0152"/>
    <w:rsid w:val="005E1E7E"/>
    <w:rsid w:val="005E1EA9"/>
    <w:rsid w:val="005E3E07"/>
    <w:rsid w:val="005E3F38"/>
    <w:rsid w:val="005E59C6"/>
    <w:rsid w:val="005E7C12"/>
    <w:rsid w:val="005F1FC3"/>
    <w:rsid w:val="005F3063"/>
    <w:rsid w:val="005F42CE"/>
    <w:rsid w:val="005F5137"/>
    <w:rsid w:val="0060218B"/>
    <w:rsid w:val="006026E7"/>
    <w:rsid w:val="00602FB6"/>
    <w:rsid w:val="00603514"/>
    <w:rsid w:val="006062F9"/>
    <w:rsid w:val="0060725E"/>
    <w:rsid w:val="0060736E"/>
    <w:rsid w:val="006108BE"/>
    <w:rsid w:val="00610FE2"/>
    <w:rsid w:val="006110C2"/>
    <w:rsid w:val="00611B5D"/>
    <w:rsid w:val="00614365"/>
    <w:rsid w:val="0061530B"/>
    <w:rsid w:val="006156D3"/>
    <w:rsid w:val="00615B27"/>
    <w:rsid w:val="00616895"/>
    <w:rsid w:val="006214A5"/>
    <w:rsid w:val="006227B5"/>
    <w:rsid w:val="00624788"/>
    <w:rsid w:val="00624CE4"/>
    <w:rsid w:val="00625A62"/>
    <w:rsid w:val="00626012"/>
    <w:rsid w:val="006302D1"/>
    <w:rsid w:val="0063398D"/>
    <w:rsid w:val="006348B6"/>
    <w:rsid w:val="0063562E"/>
    <w:rsid w:val="00635ACB"/>
    <w:rsid w:val="00636BE9"/>
    <w:rsid w:val="00640B6F"/>
    <w:rsid w:val="00644030"/>
    <w:rsid w:val="00645DBC"/>
    <w:rsid w:val="0065107C"/>
    <w:rsid w:val="006519A5"/>
    <w:rsid w:val="00651C8A"/>
    <w:rsid w:val="00652CF4"/>
    <w:rsid w:val="00654183"/>
    <w:rsid w:val="00656554"/>
    <w:rsid w:val="00656D2B"/>
    <w:rsid w:val="00656E99"/>
    <w:rsid w:val="0066363C"/>
    <w:rsid w:val="006644FA"/>
    <w:rsid w:val="0066462C"/>
    <w:rsid w:val="0066628E"/>
    <w:rsid w:val="00666408"/>
    <w:rsid w:val="00666C06"/>
    <w:rsid w:val="00667A3C"/>
    <w:rsid w:val="00671DB6"/>
    <w:rsid w:val="006728E1"/>
    <w:rsid w:val="00672C62"/>
    <w:rsid w:val="00672EFE"/>
    <w:rsid w:val="00675394"/>
    <w:rsid w:val="006754A5"/>
    <w:rsid w:val="0067555C"/>
    <w:rsid w:val="00676C57"/>
    <w:rsid w:val="006775E1"/>
    <w:rsid w:val="00681F05"/>
    <w:rsid w:val="00685A7F"/>
    <w:rsid w:val="00686CA8"/>
    <w:rsid w:val="00694935"/>
    <w:rsid w:val="006955B1"/>
    <w:rsid w:val="00695D73"/>
    <w:rsid w:val="00696B11"/>
    <w:rsid w:val="00696BEE"/>
    <w:rsid w:val="00696F91"/>
    <w:rsid w:val="006A004C"/>
    <w:rsid w:val="006A2E01"/>
    <w:rsid w:val="006A4E2C"/>
    <w:rsid w:val="006A5AD5"/>
    <w:rsid w:val="006A5B46"/>
    <w:rsid w:val="006A5CBF"/>
    <w:rsid w:val="006A7C73"/>
    <w:rsid w:val="006A7D19"/>
    <w:rsid w:val="006A7F9B"/>
    <w:rsid w:val="006B134E"/>
    <w:rsid w:val="006B5A5A"/>
    <w:rsid w:val="006B6E1E"/>
    <w:rsid w:val="006C06D6"/>
    <w:rsid w:val="006C0F5E"/>
    <w:rsid w:val="006C1A61"/>
    <w:rsid w:val="006C43D8"/>
    <w:rsid w:val="006C4532"/>
    <w:rsid w:val="006C47E8"/>
    <w:rsid w:val="006D05AA"/>
    <w:rsid w:val="006D0BD5"/>
    <w:rsid w:val="006D2807"/>
    <w:rsid w:val="006D2B46"/>
    <w:rsid w:val="006D41F3"/>
    <w:rsid w:val="006D4524"/>
    <w:rsid w:val="006D5482"/>
    <w:rsid w:val="006D587F"/>
    <w:rsid w:val="006E04CF"/>
    <w:rsid w:val="006E25CA"/>
    <w:rsid w:val="006E2BE1"/>
    <w:rsid w:val="006E2F21"/>
    <w:rsid w:val="006E3164"/>
    <w:rsid w:val="006E4983"/>
    <w:rsid w:val="006E57FA"/>
    <w:rsid w:val="006E63C4"/>
    <w:rsid w:val="006E67DE"/>
    <w:rsid w:val="006E7BA5"/>
    <w:rsid w:val="006E7FA7"/>
    <w:rsid w:val="006F090F"/>
    <w:rsid w:val="006F0A26"/>
    <w:rsid w:val="006F2D2C"/>
    <w:rsid w:val="006F5819"/>
    <w:rsid w:val="006F6AD3"/>
    <w:rsid w:val="006F6C34"/>
    <w:rsid w:val="006F6F42"/>
    <w:rsid w:val="0070154B"/>
    <w:rsid w:val="00702938"/>
    <w:rsid w:val="00702BA3"/>
    <w:rsid w:val="00710811"/>
    <w:rsid w:val="0071209F"/>
    <w:rsid w:val="00712B81"/>
    <w:rsid w:val="00712BA3"/>
    <w:rsid w:val="00712DC9"/>
    <w:rsid w:val="007150B6"/>
    <w:rsid w:val="0071688D"/>
    <w:rsid w:val="00716A4F"/>
    <w:rsid w:val="00720022"/>
    <w:rsid w:val="007220BC"/>
    <w:rsid w:val="00722213"/>
    <w:rsid w:val="00722650"/>
    <w:rsid w:val="00722984"/>
    <w:rsid w:val="0072650B"/>
    <w:rsid w:val="00726C3D"/>
    <w:rsid w:val="00727B08"/>
    <w:rsid w:val="00732503"/>
    <w:rsid w:val="007327AE"/>
    <w:rsid w:val="007349A3"/>
    <w:rsid w:val="007354B6"/>
    <w:rsid w:val="0073625C"/>
    <w:rsid w:val="00737969"/>
    <w:rsid w:val="00737A25"/>
    <w:rsid w:val="00740668"/>
    <w:rsid w:val="00741C9B"/>
    <w:rsid w:val="0074231C"/>
    <w:rsid w:val="007423F6"/>
    <w:rsid w:val="0074578E"/>
    <w:rsid w:val="00751AA7"/>
    <w:rsid w:val="0075304F"/>
    <w:rsid w:val="00753523"/>
    <w:rsid w:val="00753DD9"/>
    <w:rsid w:val="00755563"/>
    <w:rsid w:val="00756520"/>
    <w:rsid w:val="00757C32"/>
    <w:rsid w:val="00757D70"/>
    <w:rsid w:val="0076078D"/>
    <w:rsid w:val="007618C2"/>
    <w:rsid w:val="00761DDF"/>
    <w:rsid w:val="00761EC0"/>
    <w:rsid w:val="00765DA1"/>
    <w:rsid w:val="00766373"/>
    <w:rsid w:val="00770E9B"/>
    <w:rsid w:val="00771C62"/>
    <w:rsid w:val="00774DD2"/>
    <w:rsid w:val="00775941"/>
    <w:rsid w:val="00775DBF"/>
    <w:rsid w:val="00775DE3"/>
    <w:rsid w:val="00776C3D"/>
    <w:rsid w:val="00777E2E"/>
    <w:rsid w:val="0078155A"/>
    <w:rsid w:val="00781A97"/>
    <w:rsid w:val="00781B88"/>
    <w:rsid w:val="00787DF8"/>
    <w:rsid w:val="00787EFD"/>
    <w:rsid w:val="0079081E"/>
    <w:rsid w:val="00790CA9"/>
    <w:rsid w:val="00793239"/>
    <w:rsid w:val="0079733D"/>
    <w:rsid w:val="007A1169"/>
    <w:rsid w:val="007A2356"/>
    <w:rsid w:val="007A398D"/>
    <w:rsid w:val="007A3C7E"/>
    <w:rsid w:val="007A63EA"/>
    <w:rsid w:val="007A679E"/>
    <w:rsid w:val="007A7A90"/>
    <w:rsid w:val="007B138E"/>
    <w:rsid w:val="007B2770"/>
    <w:rsid w:val="007B2CA3"/>
    <w:rsid w:val="007B4643"/>
    <w:rsid w:val="007B4DC7"/>
    <w:rsid w:val="007B5235"/>
    <w:rsid w:val="007B7217"/>
    <w:rsid w:val="007B75FB"/>
    <w:rsid w:val="007C134C"/>
    <w:rsid w:val="007C267A"/>
    <w:rsid w:val="007C3FB3"/>
    <w:rsid w:val="007C45BE"/>
    <w:rsid w:val="007C4CA2"/>
    <w:rsid w:val="007D1029"/>
    <w:rsid w:val="007D1096"/>
    <w:rsid w:val="007D1258"/>
    <w:rsid w:val="007D2BB0"/>
    <w:rsid w:val="007D579B"/>
    <w:rsid w:val="007D68EF"/>
    <w:rsid w:val="007E3089"/>
    <w:rsid w:val="007E34E9"/>
    <w:rsid w:val="007E3FA0"/>
    <w:rsid w:val="007E42AD"/>
    <w:rsid w:val="007E48E5"/>
    <w:rsid w:val="007F3A2B"/>
    <w:rsid w:val="007F3FA4"/>
    <w:rsid w:val="007F42A6"/>
    <w:rsid w:val="007F5C14"/>
    <w:rsid w:val="007F768D"/>
    <w:rsid w:val="00801352"/>
    <w:rsid w:val="00801815"/>
    <w:rsid w:val="00801F26"/>
    <w:rsid w:val="00802306"/>
    <w:rsid w:val="008036A7"/>
    <w:rsid w:val="00804184"/>
    <w:rsid w:val="008049BC"/>
    <w:rsid w:val="00805011"/>
    <w:rsid w:val="0080563D"/>
    <w:rsid w:val="00805704"/>
    <w:rsid w:val="00806F83"/>
    <w:rsid w:val="00810628"/>
    <w:rsid w:val="00811299"/>
    <w:rsid w:val="00812641"/>
    <w:rsid w:val="008127A8"/>
    <w:rsid w:val="008169F4"/>
    <w:rsid w:val="00817930"/>
    <w:rsid w:val="00817A86"/>
    <w:rsid w:val="00817B9A"/>
    <w:rsid w:val="008218A5"/>
    <w:rsid w:val="00821F6E"/>
    <w:rsid w:val="00822B21"/>
    <w:rsid w:val="00825670"/>
    <w:rsid w:val="00825F19"/>
    <w:rsid w:val="008301A9"/>
    <w:rsid w:val="00830925"/>
    <w:rsid w:val="008332CE"/>
    <w:rsid w:val="00834C91"/>
    <w:rsid w:val="008356D0"/>
    <w:rsid w:val="00836351"/>
    <w:rsid w:val="00840667"/>
    <w:rsid w:val="00840A2F"/>
    <w:rsid w:val="0084301C"/>
    <w:rsid w:val="00844CA0"/>
    <w:rsid w:val="008452FF"/>
    <w:rsid w:val="00845C20"/>
    <w:rsid w:val="00846645"/>
    <w:rsid w:val="00847169"/>
    <w:rsid w:val="00847996"/>
    <w:rsid w:val="00847BFD"/>
    <w:rsid w:val="00853DF2"/>
    <w:rsid w:val="00854810"/>
    <w:rsid w:val="00855ADD"/>
    <w:rsid w:val="008561A5"/>
    <w:rsid w:val="008572ED"/>
    <w:rsid w:val="00857932"/>
    <w:rsid w:val="00860087"/>
    <w:rsid w:val="00861B24"/>
    <w:rsid w:val="00862785"/>
    <w:rsid w:val="0086356A"/>
    <w:rsid w:val="00864601"/>
    <w:rsid w:val="00865CFC"/>
    <w:rsid w:val="008661BD"/>
    <w:rsid w:val="00866A71"/>
    <w:rsid w:val="00866B9E"/>
    <w:rsid w:val="00867F07"/>
    <w:rsid w:val="0087089E"/>
    <w:rsid w:val="008715D0"/>
    <w:rsid w:val="008718A4"/>
    <w:rsid w:val="00871AD8"/>
    <w:rsid w:val="00873FC2"/>
    <w:rsid w:val="008742A7"/>
    <w:rsid w:val="008747DA"/>
    <w:rsid w:val="0087619F"/>
    <w:rsid w:val="0088037F"/>
    <w:rsid w:val="0088047B"/>
    <w:rsid w:val="008825C4"/>
    <w:rsid w:val="00886233"/>
    <w:rsid w:val="00886F54"/>
    <w:rsid w:val="0089089B"/>
    <w:rsid w:val="00891001"/>
    <w:rsid w:val="00891B42"/>
    <w:rsid w:val="008935AF"/>
    <w:rsid w:val="00894410"/>
    <w:rsid w:val="00895722"/>
    <w:rsid w:val="00895A5D"/>
    <w:rsid w:val="00895FE3"/>
    <w:rsid w:val="00896EC4"/>
    <w:rsid w:val="008977A7"/>
    <w:rsid w:val="008977C6"/>
    <w:rsid w:val="0089784A"/>
    <w:rsid w:val="008A05A6"/>
    <w:rsid w:val="008A1CC5"/>
    <w:rsid w:val="008A2148"/>
    <w:rsid w:val="008A2332"/>
    <w:rsid w:val="008A298A"/>
    <w:rsid w:val="008A3F9F"/>
    <w:rsid w:val="008A40EE"/>
    <w:rsid w:val="008A50E4"/>
    <w:rsid w:val="008B0419"/>
    <w:rsid w:val="008B04C2"/>
    <w:rsid w:val="008B2597"/>
    <w:rsid w:val="008B2F7C"/>
    <w:rsid w:val="008B31D0"/>
    <w:rsid w:val="008B32F3"/>
    <w:rsid w:val="008B4C3E"/>
    <w:rsid w:val="008B52FB"/>
    <w:rsid w:val="008B537B"/>
    <w:rsid w:val="008B6479"/>
    <w:rsid w:val="008B70A9"/>
    <w:rsid w:val="008B78FB"/>
    <w:rsid w:val="008C1E73"/>
    <w:rsid w:val="008C2BF8"/>
    <w:rsid w:val="008C41FA"/>
    <w:rsid w:val="008C455A"/>
    <w:rsid w:val="008C47C3"/>
    <w:rsid w:val="008C4C76"/>
    <w:rsid w:val="008C7450"/>
    <w:rsid w:val="008D1B7B"/>
    <w:rsid w:val="008D2E9A"/>
    <w:rsid w:val="008D3F7F"/>
    <w:rsid w:val="008D7949"/>
    <w:rsid w:val="008E09E2"/>
    <w:rsid w:val="008E2A6A"/>
    <w:rsid w:val="008E2A9D"/>
    <w:rsid w:val="008E2D12"/>
    <w:rsid w:val="008E46BA"/>
    <w:rsid w:val="008E470C"/>
    <w:rsid w:val="008E54CF"/>
    <w:rsid w:val="008E5FDA"/>
    <w:rsid w:val="008E60C3"/>
    <w:rsid w:val="008E6648"/>
    <w:rsid w:val="008E6F05"/>
    <w:rsid w:val="008E705F"/>
    <w:rsid w:val="008F0018"/>
    <w:rsid w:val="008F0A9C"/>
    <w:rsid w:val="008F15B9"/>
    <w:rsid w:val="008F45EA"/>
    <w:rsid w:val="008F4E29"/>
    <w:rsid w:val="008F6D9E"/>
    <w:rsid w:val="00902027"/>
    <w:rsid w:val="00902144"/>
    <w:rsid w:val="009053FB"/>
    <w:rsid w:val="009054D0"/>
    <w:rsid w:val="009075E6"/>
    <w:rsid w:val="00907DA4"/>
    <w:rsid w:val="009102D8"/>
    <w:rsid w:val="00910F80"/>
    <w:rsid w:val="00914D2A"/>
    <w:rsid w:val="00916772"/>
    <w:rsid w:val="00917D8A"/>
    <w:rsid w:val="00922D0C"/>
    <w:rsid w:val="00925DA0"/>
    <w:rsid w:val="00926289"/>
    <w:rsid w:val="009266EC"/>
    <w:rsid w:val="00930048"/>
    <w:rsid w:val="009309D7"/>
    <w:rsid w:val="009310CD"/>
    <w:rsid w:val="00934644"/>
    <w:rsid w:val="00935096"/>
    <w:rsid w:val="009356C5"/>
    <w:rsid w:val="00935940"/>
    <w:rsid w:val="00935CB5"/>
    <w:rsid w:val="00936009"/>
    <w:rsid w:val="009366F8"/>
    <w:rsid w:val="00937F1A"/>
    <w:rsid w:val="00942418"/>
    <w:rsid w:val="00942505"/>
    <w:rsid w:val="009431A3"/>
    <w:rsid w:val="00945314"/>
    <w:rsid w:val="00951954"/>
    <w:rsid w:val="00951CC5"/>
    <w:rsid w:val="00952E83"/>
    <w:rsid w:val="00952EF5"/>
    <w:rsid w:val="00953BEE"/>
    <w:rsid w:val="00956A7D"/>
    <w:rsid w:val="00956BF5"/>
    <w:rsid w:val="00961BAD"/>
    <w:rsid w:val="009622A7"/>
    <w:rsid w:val="0096281B"/>
    <w:rsid w:val="00963518"/>
    <w:rsid w:val="00964964"/>
    <w:rsid w:val="009670DE"/>
    <w:rsid w:val="00971299"/>
    <w:rsid w:val="00972C80"/>
    <w:rsid w:val="009732D0"/>
    <w:rsid w:val="009738F3"/>
    <w:rsid w:val="009752F3"/>
    <w:rsid w:val="00975738"/>
    <w:rsid w:val="00975EE2"/>
    <w:rsid w:val="009765AF"/>
    <w:rsid w:val="0097799B"/>
    <w:rsid w:val="009800EB"/>
    <w:rsid w:val="0098156A"/>
    <w:rsid w:val="00982517"/>
    <w:rsid w:val="00982E2A"/>
    <w:rsid w:val="00985D3E"/>
    <w:rsid w:val="00987396"/>
    <w:rsid w:val="009878A0"/>
    <w:rsid w:val="009912E0"/>
    <w:rsid w:val="009925F9"/>
    <w:rsid w:val="00993BF8"/>
    <w:rsid w:val="009972E1"/>
    <w:rsid w:val="00997E3B"/>
    <w:rsid w:val="009A3B03"/>
    <w:rsid w:val="009A478F"/>
    <w:rsid w:val="009A47F9"/>
    <w:rsid w:val="009A57CD"/>
    <w:rsid w:val="009A6899"/>
    <w:rsid w:val="009A7A1F"/>
    <w:rsid w:val="009A7B13"/>
    <w:rsid w:val="009A7C1C"/>
    <w:rsid w:val="009B0A66"/>
    <w:rsid w:val="009B15DF"/>
    <w:rsid w:val="009B4CB6"/>
    <w:rsid w:val="009B57CA"/>
    <w:rsid w:val="009B6F90"/>
    <w:rsid w:val="009C0813"/>
    <w:rsid w:val="009C2844"/>
    <w:rsid w:val="009C2966"/>
    <w:rsid w:val="009C341F"/>
    <w:rsid w:val="009C4BDE"/>
    <w:rsid w:val="009C542B"/>
    <w:rsid w:val="009C5BFD"/>
    <w:rsid w:val="009C5C5F"/>
    <w:rsid w:val="009D2315"/>
    <w:rsid w:val="009D2E8D"/>
    <w:rsid w:val="009D3FAA"/>
    <w:rsid w:val="009D4AD6"/>
    <w:rsid w:val="009D4BBB"/>
    <w:rsid w:val="009D546D"/>
    <w:rsid w:val="009D70E4"/>
    <w:rsid w:val="009D7D49"/>
    <w:rsid w:val="009E05F1"/>
    <w:rsid w:val="009E34DB"/>
    <w:rsid w:val="009E3D36"/>
    <w:rsid w:val="009E6E06"/>
    <w:rsid w:val="009E70DF"/>
    <w:rsid w:val="009E770A"/>
    <w:rsid w:val="009F142B"/>
    <w:rsid w:val="009F1BCD"/>
    <w:rsid w:val="009F243D"/>
    <w:rsid w:val="009F2D0D"/>
    <w:rsid w:val="009F6599"/>
    <w:rsid w:val="00A00931"/>
    <w:rsid w:val="00A00F53"/>
    <w:rsid w:val="00A010DE"/>
    <w:rsid w:val="00A02228"/>
    <w:rsid w:val="00A03AA6"/>
    <w:rsid w:val="00A0422F"/>
    <w:rsid w:val="00A044A2"/>
    <w:rsid w:val="00A05C96"/>
    <w:rsid w:val="00A10561"/>
    <w:rsid w:val="00A10B5A"/>
    <w:rsid w:val="00A11306"/>
    <w:rsid w:val="00A117BF"/>
    <w:rsid w:val="00A171C2"/>
    <w:rsid w:val="00A213A0"/>
    <w:rsid w:val="00A221D1"/>
    <w:rsid w:val="00A22407"/>
    <w:rsid w:val="00A25A8B"/>
    <w:rsid w:val="00A27992"/>
    <w:rsid w:val="00A30932"/>
    <w:rsid w:val="00A30B28"/>
    <w:rsid w:val="00A346ED"/>
    <w:rsid w:val="00A368FE"/>
    <w:rsid w:val="00A36E61"/>
    <w:rsid w:val="00A37964"/>
    <w:rsid w:val="00A41E68"/>
    <w:rsid w:val="00A4372E"/>
    <w:rsid w:val="00A44ADC"/>
    <w:rsid w:val="00A46C76"/>
    <w:rsid w:val="00A46ED4"/>
    <w:rsid w:val="00A52D51"/>
    <w:rsid w:val="00A53ECC"/>
    <w:rsid w:val="00A551E1"/>
    <w:rsid w:val="00A5640A"/>
    <w:rsid w:val="00A56E3A"/>
    <w:rsid w:val="00A56FA5"/>
    <w:rsid w:val="00A572E5"/>
    <w:rsid w:val="00A60163"/>
    <w:rsid w:val="00A61168"/>
    <w:rsid w:val="00A612BF"/>
    <w:rsid w:val="00A61989"/>
    <w:rsid w:val="00A63962"/>
    <w:rsid w:val="00A66244"/>
    <w:rsid w:val="00A67876"/>
    <w:rsid w:val="00A70510"/>
    <w:rsid w:val="00A7078D"/>
    <w:rsid w:val="00A70AF4"/>
    <w:rsid w:val="00A72F9C"/>
    <w:rsid w:val="00A74D3C"/>
    <w:rsid w:val="00A81D98"/>
    <w:rsid w:val="00A82020"/>
    <w:rsid w:val="00A84794"/>
    <w:rsid w:val="00A84A2E"/>
    <w:rsid w:val="00A85FCA"/>
    <w:rsid w:val="00A862D9"/>
    <w:rsid w:val="00A86310"/>
    <w:rsid w:val="00A870D0"/>
    <w:rsid w:val="00A87123"/>
    <w:rsid w:val="00A872B3"/>
    <w:rsid w:val="00A90E8B"/>
    <w:rsid w:val="00A91C32"/>
    <w:rsid w:val="00A9326F"/>
    <w:rsid w:val="00A9560A"/>
    <w:rsid w:val="00A97BE2"/>
    <w:rsid w:val="00AA097F"/>
    <w:rsid w:val="00AA17FE"/>
    <w:rsid w:val="00AA2384"/>
    <w:rsid w:val="00AA63EF"/>
    <w:rsid w:val="00AA7963"/>
    <w:rsid w:val="00AB0FE4"/>
    <w:rsid w:val="00AB296B"/>
    <w:rsid w:val="00AB2F90"/>
    <w:rsid w:val="00AB612D"/>
    <w:rsid w:val="00AB6675"/>
    <w:rsid w:val="00AB6A74"/>
    <w:rsid w:val="00AC0A19"/>
    <w:rsid w:val="00AC17E9"/>
    <w:rsid w:val="00AC2E88"/>
    <w:rsid w:val="00AC30C5"/>
    <w:rsid w:val="00AC6471"/>
    <w:rsid w:val="00AC709E"/>
    <w:rsid w:val="00AD1E6A"/>
    <w:rsid w:val="00AD2385"/>
    <w:rsid w:val="00AD2396"/>
    <w:rsid w:val="00AD2593"/>
    <w:rsid w:val="00AD5236"/>
    <w:rsid w:val="00AD5AA5"/>
    <w:rsid w:val="00AD71BC"/>
    <w:rsid w:val="00AD7C94"/>
    <w:rsid w:val="00AE00CD"/>
    <w:rsid w:val="00AE0D20"/>
    <w:rsid w:val="00AE319A"/>
    <w:rsid w:val="00AE4749"/>
    <w:rsid w:val="00AE5E8A"/>
    <w:rsid w:val="00AE7A9C"/>
    <w:rsid w:val="00AF0258"/>
    <w:rsid w:val="00AF09A9"/>
    <w:rsid w:val="00AF244F"/>
    <w:rsid w:val="00AF2939"/>
    <w:rsid w:val="00AF3493"/>
    <w:rsid w:val="00AF3F98"/>
    <w:rsid w:val="00AF421F"/>
    <w:rsid w:val="00AF474F"/>
    <w:rsid w:val="00AF4CA2"/>
    <w:rsid w:val="00AF58CD"/>
    <w:rsid w:val="00AF5C51"/>
    <w:rsid w:val="00AF64E2"/>
    <w:rsid w:val="00AF6EF4"/>
    <w:rsid w:val="00B00B20"/>
    <w:rsid w:val="00B02A5E"/>
    <w:rsid w:val="00B02D5F"/>
    <w:rsid w:val="00B0323D"/>
    <w:rsid w:val="00B0383C"/>
    <w:rsid w:val="00B03BA2"/>
    <w:rsid w:val="00B05D07"/>
    <w:rsid w:val="00B07C95"/>
    <w:rsid w:val="00B10C7A"/>
    <w:rsid w:val="00B12475"/>
    <w:rsid w:val="00B12916"/>
    <w:rsid w:val="00B12EB1"/>
    <w:rsid w:val="00B1328B"/>
    <w:rsid w:val="00B13A5A"/>
    <w:rsid w:val="00B13C72"/>
    <w:rsid w:val="00B17039"/>
    <w:rsid w:val="00B173E3"/>
    <w:rsid w:val="00B202AA"/>
    <w:rsid w:val="00B21685"/>
    <w:rsid w:val="00B22608"/>
    <w:rsid w:val="00B234BA"/>
    <w:rsid w:val="00B240B6"/>
    <w:rsid w:val="00B24648"/>
    <w:rsid w:val="00B261F7"/>
    <w:rsid w:val="00B2765A"/>
    <w:rsid w:val="00B27732"/>
    <w:rsid w:val="00B37B6D"/>
    <w:rsid w:val="00B37C1A"/>
    <w:rsid w:val="00B44270"/>
    <w:rsid w:val="00B44767"/>
    <w:rsid w:val="00B45063"/>
    <w:rsid w:val="00B471D1"/>
    <w:rsid w:val="00B539F4"/>
    <w:rsid w:val="00B53DB7"/>
    <w:rsid w:val="00B548A3"/>
    <w:rsid w:val="00B560D1"/>
    <w:rsid w:val="00B56403"/>
    <w:rsid w:val="00B57057"/>
    <w:rsid w:val="00B571F9"/>
    <w:rsid w:val="00B602C0"/>
    <w:rsid w:val="00B60766"/>
    <w:rsid w:val="00B620DE"/>
    <w:rsid w:val="00B63155"/>
    <w:rsid w:val="00B63965"/>
    <w:rsid w:val="00B63EE9"/>
    <w:rsid w:val="00B64A2F"/>
    <w:rsid w:val="00B64FF7"/>
    <w:rsid w:val="00B65F3F"/>
    <w:rsid w:val="00B66841"/>
    <w:rsid w:val="00B7039D"/>
    <w:rsid w:val="00B70CB9"/>
    <w:rsid w:val="00B72697"/>
    <w:rsid w:val="00B730AB"/>
    <w:rsid w:val="00B7357F"/>
    <w:rsid w:val="00B75C49"/>
    <w:rsid w:val="00B76021"/>
    <w:rsid w:val="00B82338"/>
    <w:rsid w:val="00B83B72"/>
    <w:rsid w:val="00B83EFE"/>
    <w:rsid w:val="00B8405B"/>
    <w:rsid w:val="00B85301"/>
    <w:rsid w:val="00B86107"/>
    <w:rsid w:val="00B86428"/>
    <w:rsid w:val="00B86D67"/>
    <w:rsid w:val="00B9416C"/>
    <w:rsid w:val="00B95E0E"/>
    <w:rsid w:val="00B967D7"/>
    <w:rsid w:val="00B96D16"/>
    <w:rsid w:val="00B97CB8"/>
    <w:rsid w:val="00BA0416"/>
    <w:rsid w:val="00BA67E8"/>
    <w:rsid w:val="00BA764A"/>
    <w:rsid w:val="00BA79F5"/>
    <w:rsid w:val="00BB06E0"/>
    <w:rsid w:val="00BB24B5"/>
    <w:rsid w:val="00BB4144"/>
    <w:rsid w:val="00BB52B0"/>
    <w:rsid w:val="00BB54B9"/>
    <w:rsid w:val="00BB63DC"/>
    <w:rsid w:val="00BB7387"/>
    <w:rsid w:val="00BB7EDE"/>
    <w:rsid w:val="00BC0055"/>
    <w:rsid w:val="00BC22C9"/>
    <w:rsid w:val="00BC3568"/>
    <w:rsid w:val="00BC3E0F"/>
    <w:rsid w:val="00BC3FB0"/>
    <w:rsid w:val="00BC4E19"/>
    <w:rsid w:val="00BC5923"/>
    <w:rsid w:val="00BD048D"/>
    <w:rsid w:val="00BD258C"/>
    <w:rsid w:val="00BD26CE"/>
    <w:rsid w:val="00BD26D0"/>
    <w:rsid w:val="00BD2A47"/>
    <w:rsid w:val="00BD2A53"/>
    <w:rsid w:val="00BD2F7D"/>
    <w:rsid w:val="00BD4C3F"/>
    <w:rsid w:val="00BD633B"/>
    <w:rsid w:val="00BD7CC8"/>
    <w:rsid w:val="00BD7EE6"/>
    <w:rsid w:val="00BE027E"/>
    <w:rsid w:val="00BE17FD"/>
    <w:rsid w:val="00BE3196"/>
    <w:rsid w:val="00BE5471"/>
    <w:rsid w:val="00BE5B03"/>
    <w:rsid w:val="00BE5C4D"/>
    <w:rsid w:val="00BE70CD"/>
    <w:rsid w:val="00BF0BE9"/>
    <w:rsid w:val="00BF10BC"/>
    <w:rsid w:val="00BF318B"/>
    <w:rsid w:val="00BF42CA"/>
    <w:rsid w:val="00BF4D02"/>
    <w:rsid w:val="00BF5E19"/>
    <w:rsid w:val="00BF5FA3"/>
    <w:rsid w:val="00BF780C"/>
    <w:rsid w:val="00C01F05"/>
    <w:rsid w:val="00C03E42"/>
    <w:rsid w:val="00C05152"/>
    <w:rsid w:val="00C076FE"/>
    <w:rsid w:val="00C10157"/>
    <w:rsid w:val="00C110B8"/>
    <w:rsid w:val="00C117FD"/>
    <w:rsid w:val="00C12EB3"/>
    <w:rsid w:val="00C1314A"/>
    <w:rsid w:val="00C1444F"/>
    <w:rsid w:val="00C14863"/>
    <w:rsid w:val="00C150B8"/>
    <w:rsid w:val="00C15FE3"/>
    <w:rsid w:val="00C16D06"/>
    <w:rsid w:val="00C17426"/>
    <w:rsid w:val="00C204A5"/>
    <w:rsid w:val="00C21F15"/>
    <w:rsid w:val="00C227EE"/>
    <w:rsid w:val="00C234D9"/>
    <w:rsid w:val="00C23515"/>
    <w:rsid w:val="00C244E7"/>
    <w:rsid w:val="00C244EF"/>
    <w:rsid w:val="00C24DD6"/>
    <w:rsid w:val="00C25B2A"/>
    <w:rsid w:val="00C2637D"/>
    <w:rsid w:val="00C26A71"/>
    <w:rsid w:val="00C31344"/>
    <w:rsid w:val="00C320F8"/>
    <w:rsid w:val="00C32924"/>
    <w:rsid w:val="00C34A5D"/>
    <w:rsid w:val="00C367FA"/>
    <w:rsid w:val="00C36C0C"/>
    <w:rsid w:val="00C37F93"/>
    <w:rsid w:val="00C42BBF"/>
    <w:rsid w:val="00C42FA7"/>
    <w:rsid w:val="00C44947"/>
    <w:rsid w:val="00C4698D"/>
    <w:rsid w:val="00C46C42"/>
    <w:rsid w:val="00C47240"/>
    <w:rsid w:val="00C50300"/>
    <w:rsid w:val="00C519E6"/>
    <w:rsid w:val="00C5241E"/>
    <w:rsid w:val="00C54AF7"/>
    <w:rsid w:val="00C60D56"/>
    <w:rsid w:val="00C61C13"/>
    <w:rsid w:val="00C6200B"/>
    <w:rsid w:val="00C62330"/>
    <w:rsid w:val="00C628F5"/>
    <w:rsid w:val="00C63114"/>
    <w:rsid w:val="00C63C1C"/>
    <w:rsid w:val="00C64151"/>
    <w:rsid w:val="00C66496"/>
    <w:rsid w:val="00C671D3"/>
    <w:rsid w:val="00C73314"/>
    <w:rsid w:val="00C748D3"/>
    <w:rsid w:val="00C74E3E"/>
    <w:rsid w:val="00C74F93"/>
    <w:rsid w:val="00C77C05"/>
    <w:rsid w:val="00C804BB"/>
    <w:rsid w:val="00C80ADF"/>
    <w:rsid w:val="00C86FAE"/>
    <w:rsid w:val="00C903ED"/>
    <w:rsid w:val="00C94B4F"/>
    <w:rsid w:val="00C9505A"/>
    <w:rsid w:val="00C95BBC"/>
    <w:rsid w:val="00C96F14"/>
    <w:rsid w:val="00CA05FB"/>
    <w:rsid w:val="00CA2871"/>
    <w:rsid w:val="00CA6906"/>
    <w:rsid w:val="00CA6D20"/>
    <w:rsid w:val="00CB13B2"/>
    <w:rsid w:val="00CB156B"/>
    <w:rsid w:val="00CB17EB"/>
    <w:rsid w:val="00CB3666"/>
    <w:rsid w:val="00CB6D45"/>
    <w:rsid w:val="00CC01E0"/>
    <w:rsid w:val="00CC0F66"/>
    <w:rsid w:val="00CC193D"/>
    <w:rsid w:val="00CC1EF0"/>
    <w:rsid w:val="00CC2EAA"/>
    <w:rsid w:val="00CC35AB"/>
    <w:rsid w:val="00CC41F9"/>
    <w:rsid w:val="00CC5DCF"/>
    <w:rsid w:val="00CC761E"/>
    <w:rsid w:val="00CD0093"/>
    <w:rsid w:val="00CD04E8"/>
    <w:rsid w:val="00CD0532"/>
    <w:rsid w:val="00CD06CC"/>
    <w:rsid w:val="00CD2DF8"/>
    <w:rsid w:val="00CD3967"/>
    <w:rsid w:val="00CD6AD9"/>
    <w:rsid w:val="00CD7BB1"/>
    <w:rsid w:val="00CE0FCD"/>
    <w:rsid w:val="00CE1BC7"/>
    <w:rsid w:val="00CE21E2"/>
    <w:rsid w:val="00CE347B"/>
    <w:rsid w:val="00CE3766"/>
    <w:rsid w:val="00CF19DA"/>
    <w:rsid w:val="00CF3008"/>
    <w:rsid w:val="00CF3C49"/>
    <w:rsid w:val="00CF53FC"/>
    <w:rsid w:val="00CF5D32"/>
    <w:rsid w:val="00CF6632"/>
    <w:rsid w:val="00D00691"/>
    <w:rsid w:val="00D00DB2"/>
    <w:rsid w:val="00D030EC"/>
    <w:rsid w:val="00D034CB"/>
    <w:rsid w:val="00D11733"/>
    <w:rsid w:val="00D12A7A"/>
    <w:rsid w:val="00D1371D"/>
    <w:rsid w:val="00D13781"/>
    <w:rsid w:val="00D13A41"/>
    <w:rsid w:val="00D174A0"/>
    <w:rsid w:val="00D223A2"/>
    <w:rsid w:val="00D26DC8"/>
    <w:rsid w:val="00D26F2B"/>
    <w:rsid w:val="00D27F9E"/>
    <w:rsid w:val="00D315D4"/>
    <w:rsid w:val="00D31786"/>
    <w:rsid w:val="00D31A67"/>
    <w:rsid w:val="00D327A8"/>
    <w:rsid w:val="00D34BF0"/>
    <w:rsid w:val="00D34F04"/>
    <w:rsid w:val="00D369B1"/>
    <w:rsid w:val="00D40B9C"/>
    <w:rsid w:val="00D4334C"/>
    <w:rsid w:val="00D4338E"/>
    <w:rsid w:val="00D43458"/>
    <w:rsid w:val="00D44654"/>
    <w:rsid w:val="00D45969"/>
    <w:rsid w:val="00D4634F"/>
    <w:rsid w:val="00D46950"/>
    <w:rsid w:val="00D46DC5"/>
    <w:rsid w:val="00D47353"/>
    <w:rsid w:val="00D50DAC"/>
    <w:rsid w:val="00D54665"/>
    <w:rsid w:val="00D54713"/>
    <w:rsid w:val="00D54AA5"/>
    <w:rsid w:val="00D5593A"/>
    <w:rsid w:val="00D55CED"/>
    <w:rsid w:val="00D55F0B"/>
    <w:rsid w:val="00D574A7"/>
    <w:rsid w:val="00D57C2D"/>
    <w:rsid w:val="00D60398"/>
    <w:rsid w:val="00D6188E"/>
    <w:rsid w:val="00D61FB8"/>
    <w:rsid w:val="00D62905"/>
    <w:rsid w:val="00D6359F"/>
    <w:rsid w:val="00D63971"/>
    <w:rsid w:val="00D65D09"/>
    <w:rsid w:val="00D6649E"/>
    <w:rsid w:val="00D703DF"/>
    <w:rsid w:val="00D71AE2"/>
    <w:rsid w:val="00D727EC"/>
    <w:rsid w:val="00D740BE"/>
    <w:rsid w:val="00D7747B"/>
    <w:rsid w:val="00D82D42"/>
    <w:rsid w:val="00D83544"/>
    <w:rsid w:val="00D83937"/>
    <w:rsid w:val="00D844A6"/>
    <w:rsid w:val="00D84B31"/>
    <w:rsid w:val="00D8539F"/>
    <w:rsid w:val="00D85B67"/>
    <w:rsid w:val="00D860C6"/>
    <w:rsid w:val="00D90221"/>
    <w:rsid w:val="00D9096E"/>
    <w:rsid w:val="00D91F39"/>
    <w:rsid w:val="00D92FA7"/>
    <w:rsid w:val="00D93664"/>
    <w:rsid w:val="00D93786"/>
    <w:rsid w:val="00D94172"/>
    <w:rsid w:val="00D94549"/>
    <w:rsid w:val="00D96EE1"/>
    <w:rsid w:val="00DA344B"/>
    <w:rsid w:val="00DA4452"/>
    <w:rsid w:val="00DB0F1E"/>
    <w:rsid w:val="00DB2511"/>
    <w:rsid w:val="00DB2801"/>
    <w:rsid w:val="00DB6C40"/>
    <w:rsid w:val="00DC00DA"/>
    <w:rsid w:val="00DC0679"/>
    <w:rsid w:val="00DC3D44"/>
    <w:rsid w:val="00DC429F"/>
    <w:rsid w:val="00DC60A6"/>
    <w:rsid w:val="00DC7A0F"/>
    <w:rsid w:val="00DD10D2"/>
    <w:rsid w:val="00DD29D1"/>
    <w:rsid w:val="00DD40D3"/>
    <w:rsid w:val="00DD5D55"/>
    <w:rsid w:val="00DD746D"/>
    <w:rsid w:val="00DE0675"/>
    <w:rsid w:val="00DE118A"/>
    <w:rsid w:val="00DE3166"/>
    <w:rsid w:val="00DE32D1"/>
    <w:rsid w:val="00DE47ED"/>
    <w:rsid w:val="00DE61A9"/>
    <w:rsid w:val="00DE66F8"/>
    <w:rsid w:val="00DE7D7C"/>
    <w:rsid w:val="00DE7D8D"/>
    <w:rsid w:val="00DF1793"/>
    <w:rsid w:val="00DF17C3"/>
    <w:rsid w:val="00DF36A5"/>
    <w:rsid w:val="00DF4D1A"/>
    <w:rsid w:val="00DF50DA"/>
    <w:rsid w:val="00DF6939"/>
    <w:rsid w:val="00DF76F7"/>
    <w:rsid w:val="00E006DB"/>
    <w:rsid w:val="00E02591"/>
    <w:rsid w:val="00E04145"/>
    <w:rsid w:val="00E04462"/>
    <w:rsid w:val="00E04C35"/>
    <w:rsid w:val="00E04F3F"/>
    <w:rsid w:val="00E0595A"/>
    <w:rsid w:val="00E06B02"/>
    <w:rsid w:val="00E11AD3"/>
    <w:rsid w:val="00E11C38"/>
    <w:rsid w:val="00E1296F"/>
    <w:rsid w:val="00E142CC"/>
    <w:rsid w:val="00E16963"/>
    <w:rsid w:val="00E20D45"/>
    <w:rsid w:val="00E22B37"/>
    <w:rsid w:val="00E25B8B"/>
    <w:rsid w:val="00E31426"/>
    <w:rsid w:val="00E31430"/>
    <w:rsid w:val="00E31CF2"/>
    <w:rsid w:val="00E31DEC"/>
    <w:rsid w:val="00E31ED1"/>
    <w:rsid w:val="00E320AF"/>
    <w:rsid w:val="00E32461"/>
    <w:rsid w:val="00E33E94"/>
    <w:rsid w:val="00E33FAC"/>
    <w:rsid w:val="00E34CED"/>
    <w:rsid w:val="00E34DE0"/>
    <w:rsid w:val="00E35F3A"/>
    <w:rsid w:val="00E362C5"/>
    <w:rsid w:val="00E36DD8"/>
    <w:rsid w:val="00E36DEE"/>
    <w:rsid w:val="00E371D8"/>
    <w:rsid w:val="00E401E1"/>
    <w:rsid w:val="00E412E1"/>
    <w:rsid w:val="00E43791"/>
    <w:rsid w:val="00E457C5"/>
    <w:rsid w:val="00E45B98"/>
    <w:rsid w:val="00E465C2"/>
    <w:rsid w:val="00E52127"/>
    <w:rsid w:val="00E53D8A"/>
    <w:rsid w:val="00E55C10"/>
    <w:rsid w:val="00E602D8"/>
    <w:rsid w:val="00E60394"/>
    <w:rsid w:val="00E605B7"/>
    <w:rsid w:val="00E616A7"/>
    <w:rsid w:val="00E634EB"/>
    <w:rsid w:val="00E6441D"/>
    <w:rsid w:val="00E64B8B"/>
    <w:rsid w:val="00E66636"/>
    <w:rsid w:val="00E673F7"/>
    <w:rsid w:val="00E674A4"/>
    <w:rsid w:val="00E70F7A"/>
    <w:rsid w:val="00E71E89"/>
    <w:rsid w:val="00E72186"/>
    <w:rsid w:val="00E72523"/>
    <w:rsid w:val="00E72727"/>
    <w:rsid w:val="00E74ECB"/>
    <w:rsid w:val="00E75EBD"/>
    <w:rsid w:val="00E770F6"/>
    <w:rsid w:val="00E80935"/>
    <w:rsid w:val="00E835A7"/>
    <w:rsid w:val="00E83765"/>
    <w:rsid w:val="00E846AB"/>
    <w:rsid w:val="00E84769"/>
    <w:rsid w:val="00E850C2"/>
    <w:rsid w:val="00E853EE"/>
    <w:rsid w:val="00E87954"/>
    <w:rsid w:val="00E90E59"/>
    <w:rsid w:val="00E92FCD"/>
    <w:rsid w:val="00E93FFA"/>
    <w:rsid w:val="00E947B5"/>
    <w:rsid w:val="00E96403"/>
    <w:rsid w:val="00EA0515"/>
    <w:rsid w:val="00EA22FA"/>
    <w:rsid w:val="00EA2B7B"/>
    <w:rsid w:val="00EA3199"/>
    <w:rsid w:val="00EA34AD"/>
    <w:rsid w:val="00EA5C40"/>
    <w:rsid w:val="00EA6DEE"/>
    <w:rsid w:val="00EA70EE"/>
    <w:rsid w:val="00EA7415"/>
    <w:rsid w:val="00EA7527"/>
    <w:rsid w:val="00EB25D7"/>
    <w:rsid w:val="00EB3C46"/>
    <w:rsid w:val="00EB4A69"/>
    <w:rsid w:val="00EB6DD2"/>
    <w:rsid w:val="00EB7F16"/>
    <w:rsid w:val="00EC0CE6"/>
    <w:rsid w:val="00EC1694"/>
    <w:rsid w:val="00EC2612"/>
    <w:rsid w:val="00EC4817"/>
    <w:rsid w:val="00EC4E1E"/>
    <w:rsid w:val="00EC50A3"/>
    <w:rsid w:val="00EC6C69"/>
    <w:rsid w:val="00ED04E5"/>
    <w:rsid w:val="00ED2D7E"/>
    <w:rsid w:val="00ED60DA"/>
    <w:rsid w:val="00ED6336"/>
    <w:rsid w:val="00ED77A3"/>
    <w:rsid w:val="00ED7EDE"/>
    <w:rsid w:val="00EE0F19"/>
    <w:rsid w:val="00EE1AC5"/>
    <w:rsid w:val="00EE2385"/>
    <w:rsid w:val="00EE2D62"/>
    <w:rsid w:val="00EE3649"/>
    <w:rsid w:val="00EE39C3"/>
    <w:rsid w:val="00EF06F0"/>
    <w:rsid w:val="00EF2C9E"/>
    <w:rsid w:val="00EF4327"/>
    <w:rsid w:val="00EF7015"/>
    <w:rsid w:val="00EF7164"/>
    <w:rsid w:val="00F010D6"/>
    <w:rsid w:val="00F01292"/>
    <w:rsid w:val="00F01671"/>
    <w:rsid w:val="00F0205A"/>
    <w:rsid w:val="00F02F12"/>
    <w:rsid w:val="00F03A6F"/>
    <w:rsid w:val="00F03FF4"/>
    <w:rsid w:val="00F05483"/>
    <w:rsid w:val="00F10918"/>
    <w:rsid w:val="00F11B24"/>
    <w:rsid w:val="00F11EC3"/>
    <w:rsid w:val="00F14B4E"/>
    <w:rsid w:val="00F15394"/>
    <w:rsid w:val="00F15B37"/>
    <w:rsid w:val="00F16E60"/>
    <w:rsid w:val="00F21D2E"/>
    <w:rsid w:val="00F23D35"/>
    <w:rsid w:val="00F249D4"/>
    <w:rsid w:val="00F253C2"/>
    <w:rsid w:val="00F26A80"/>
    <w:rsid w:val="00F27782"/>
    <w:rsid w:val="00F320BD"/>
    <w:rsid w:val="00F325C7"/>
    <w:rsid w:val="00F357D3"/>
    <w:rsid w:val="00F36F50"/>
    <w:rsid w:val="00F37052"/>
    <w:rsid w:val="00F40FD9"/>
    <w:rsid w:val="00F4131A"/>
    <w:rsid w:val="00F43D2A"/>
    <w:rsid w:val="00F4509A"/>
    <w:rsid w:val="00F4658F"/>
    <w:rsid w:val="00F5023B"/>
    <w:rsid w:val="00F526AC"/>
    <w:rsid w:val="00F53953"/>
    <w:rsid w:val="00F53CC0"/>
    <w:rsid w:val="00F5574E"/>
    <w:rsid w:val="00F56897"/>
    <w:rsid w:val="00F60521"/>
    <w:rsid w:val="00F616E4"/>
    <w:rsid w:val="00F618F1"/>
    <w:rsid w:val="00F6388A"/>
    <w:rsid w:val="00F67D6B"/>
    <w:rsid w:val="00F70CC9"/>
    <w:rsid w:val="00F70F8B"/>
    <w:rsid w:val="00F7212C"/>
    <w:rsid w:val="00F723C5"/>
    <w:rsid w:val="00F733E7"/>
    <w:rsid w:val="00F73A24"/>
    <w:rsid w:val="00F74CB0"/>
    <w:rsid w:val="00F74E6B"/>
    <w:rsid w:val="00F75C84"/>
    <w:rsid w:val="00F7667A"/>
    <w:rsid w:val="00F81252"/>
    <w:rsid w:val="00F8292C"/>
    <w:rsid w:val="00F845B1"/>
    <w:rsid w:val="00F84B6F"/>
    <w:rsid w:val="00F850AB"/>
    <w:rsid w:val="00F8539E"/>
    <w:rsid w:val="00F879A7"/>
    <w:rsid w:val="00F91C4A"/>
    <w:rsid w:val="00F91E0A"/>
    <w:rsid w:val="00F9239E"/>
    <w:rsid w:val="00F92AB0"/>
    <w:rsid w:val="00F930FA"/>
    <w:rsid w:val="00F93B43"/>
    <w:rsid w:val="00F943AE"/>
    <w:rsid w:val="00F96143"/>
    <w:rsid w:val="00FA1FFF"/>
    <w:rsid w:val="00FA2AD5"/>
    <w:rsid w:val="00FB0BD6"/>
    <w:rsid w:val="00FB0D88"/>
    <w:rsid w:val="00FB11C3"/>
    <w:rsid w:val="00FB224C"/>
    <w:rsid w:val="00FB4270"/>
    <w:rsid w:val="00FB4891"/>
    <w:rsid w:val="00FB5656"/>
    <w:rsid w:val="00FB691D"/>
    <w:rsid w:val="00FB7ED1"/>
    <w:rsid w:val="00FB7F75"/>
    <w:rsid w:val="00FC60E1"/>
    <w:rsid w:val="00FC63A2"/>
    <w:rsid w:val="00FC6741"/>
    <w:rsid w:val="00FC692F"/>
    <w:rsid w:val="00FC71E6"/>
    <w:rsid w:val="00FC75E4"/>
    <w:rsid w:val="00FD04D2"/>
    <w:rsid w:val="00FD0F56"/>
    <w:rsid w:val="00FD1FC8"/>
    <w:rsid w:val="00FD50C8"/>
    <w:rsid w:val="00FD5A17"/>
    <w:rsid w:val="00FD5C96"/>
    <w:rsid w:val="00FD5D2B"/>
    <w:rsid w:val="00FD60BB"/>
    <w:rsid w:val="00FD69E9"/>
    <w:rsid w:val="00FE1A03"/>
    <w:rsid w:val="00FE1C1F"/>
    <w:rsid w:val="00FE2CA3"/>
    <w:rsid w:val="00FE6567"/>
    <w:rsid w:val="00FE69DF"/>
    <w:rsid w:val="00FE72AA"/>
    <w:rsid w:val="00FF11CA"/>
    <w:rsid w:val="00FF17C4"/>
    <w:rsid w:val="00FF59F0"/>
    <w:rsid w:val="00FF6B80"/>
    <w:rsid w:val="17172474"/>
    <w:rsid w:val="178D5376"/>
    <w:rsid w:val="1C5A43C0"/>
    <w:rsid w:val="1F7F59EA"/>
    <w:rsid w:val="30B9021A"/>
    <w:rsid w:val="3CD7357B"/>
    <w:rsid w:val="3DFA2BBF"/>
    <w:rsid w:val="3FFE22EA"/>
    <w:rsid w:val="3FFFAA10"/>
    <w:rsid w:val="42462C91"/>
    <w:rsid w:val="439FCDC5"/>
    <w:rsid w:val="5C675762"/>
    <w:rsid w:val="5F7FC219"/>
    <w:rsid w:val="677F0703"/>
    <w:rsid w:val="79FBE54E"/>
    <w:rsid w:val="AF6DE2DB"/>
    <w:rsid w:val="D6394C59"/>
    <w:rsid w:val="D6FF8160"/>
    <w:rsid w:val="DFBF256B"/>
    <w:rsid w:val="EDFFDD45"/>
    <w:rsid w:val="FBFD70CD"/>
    <w:rsid w:val="FEF0FA8F"/>
    <w:rsid w:val="FFEEC641"/>
    <w:rsid w:val="FFF7F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9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qFormat="1" w:unhideWhenUsed="0" w:uiPriority="0" w:semiHidden="0" w:name="index 1" w:locked="1"/>
    <w:lsdException w:qFormat="1" w:unhideWhenUsed="0" w:uiPriority="0" w:semiHidden="0" w:name="index 2" w:locked="1"/>
    <w:lsdException w:qFormat="1" w:unhideWhenUsed="0" w:uiPriority="0" w:semiHidden="0" w:name="index 3" w:locked="1"/>
    <w:lsdException w:qFormat="1" w:unhideWhenUsed="0" w:uiPriority="0" w:semiHidden="0" w:name="index 4" w:locked="1"/>
    <w:lsdException w:qFormat="1" w:unhideWhenUsed="0" w:uiPriority="0" w:semiHidden="0" w:name="index 5" w:locked="1"/>
    <w:lsdException w:qFormat="1" w:unhideWhenUsed="0" w:uiPriority="0" w:semiHidden="0" w:name="index 6" w:locked="1"/>
    <w:lsdException w:qFormat="1" w:unhideWhenUsed="0" w:uiPriority="0" w:semiHidden="0" w:name="index 7" w:locked="1"/>
    <w:lsdException w:qFormat="1" w:unhideWhenUsed="0" w:uiPriority="0" w:semiHidden="0" w:name="index 8" w:locked="1"/>
    <w:lsdException w:qFormat="1" w:unhideWhenUsed="0" w:uiPriority="0" w:semiHidden="0" w:name="index 9" w:locked="1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 w:locked="1"/>
    <w:lsdException w:qFormat="1" w:unhideWhenUsed="0" w:uiPriority="39" w:semiHidden="0" w:name="toc 5" w:locked="1"/>
    <w:lsdException w:qFormat="1" w:unhideWhenUsed="0" w:uiPriority="39" w:semiHidden="0" w:name="toc 6" w:locked="1"/>
    <w:lsdException w:qFormat="1" w:unhideWhenUsed="0" w:uiPriority="39" w:semiHidden="0" w:name="toc 7" w:locked="1"/>
    <w:lsdException w:qFormat="1" w:unhideWhenUsed="0" w:uiPriority="39" w:semiHidden="0" w:name="toc 8" w:locked="1"/>
    <w:lsdException w:qFormat="1" w:unhideWhenUsed="0" w:uiPriority="39" w:semiHidden="0" w:name="toc 9" w:locked="1"/>
    <w:lsdException w:qFormat="1" w:unhideWhenUsed="0" w:uiPriority="0" w:semiHidden="0" w:name="Normal Indent" w:locked="1"/>
    <w:lsdException w:qFormat="1" w:uiPriority="0" w:semiHidden="0" w:name="footnote text" w:locked="1"/>
    <w:lsdException w:qFormat="1" w:unhideWhenUsed="0" w:uiPriority="99" w:semiHidden="0" w:name="annotation text" w:locked="1"/>
    <w:lsdException w:qFormat="1" w:unhideWhenUsed="0" w:uiPriority="0" w:semiHidden="0" w:name="header" w:locked="1"/>
    <w:lsdException w:qFormat="1" w:uiPriority="99" w:semiHidden="0" w:name="footer" w:locked="1"/>
    <w:lsdException w:qFormat="1" w:unhideWhenUsed="0" w:uiPriority="0" w:semiHidden="0" w:name="index heading" w:locked="1"/>
    <w:lsdException w:qFormat="1" w:unhideWhenUsed="0" w:uiPriority="0" w:semiHidden="0" w:name="caption" w:locked="1"/>
    <w:lsdException w:qFormat="1" w:unhideWhenUsed="0" w:uiPriority="99" w:semiHidden="0" w:name="table of figures" w:locked="1"/>
    <w:lsdException w:qFormat="1" w:unhideWhenUsed="0" w:uiPriority="0" w:name="envelope address" w:locked="1"/>
    <w:lsdException w:qFormat="1" w:unhideWhenUsed="0" w:uiPriority="0" w:name="envelope return" w:locked="1"/>
    <w:lsdException w:qFormat="1" w:unhideWhenUsed="0" w:uiPriority="0" w:semiHidden="0" w:name="footnote reference" w:locked="1"/>
    <w:lsdException w:qFormat="1" w:unhideWhenUsed="0" w:uiPriority="0" w:semiHidden="0" w:name="annotation reference" w:locked="1"/>
    <w:lsdException w:qFormat="1" w:unhideWhenUsed="0" w:uiPriority="0" w:name="line number" w:locked="1"/>
    <w:lsdException w:qFormat="1" w:unhideWhenUsed="0" w:uiPriority="0" w:semiHidden="0" w:name="page number" w:locked="1"/>
    <w:lsdException w:qFormat="1" w:uiPriority="0" w:name="endnote reference" w:locked="1"/>
    <w:lsdException w:qFormat="1" w:uiPriority="0" w:name="endnote text" w:locked="1"/>
    <w:lsdException w:qFormat="1" w:uiPriority="0" w:name="table of authorities" w:locked="1"/>
    <w:lsdException w:uiPriority="0" w:name="macro" w:locked="1"/>
    <w:lsdException w:qFormat="1" w:unhideWhenUsed="0" w:uiPriority="0" w:semiHidden="0" w:name="toa heading" w:locked="1"/>
    <w:lsdException w:qFormat="1" w:unhideWhenUsed="0" w:uiPriority="0" w:semiHidden="0" w:name="List" w:locked="1"/>
    <w:lsdException w:qFormat="1" w:uiPriority="0" w:semiHidden="0" w:name="List Bullet" w:locked="1"/>
    <w:lsdException w:qFormat="1" w:unhideWhenUsed="0" w:uiPriority="0" w:semiHidden="0" w:name="List Number" w:locked="1"/>
    <w:lsdException w:qFormat="1" w:unhideWhenUsed="0" w:uiPriority="0" w:semiHidden="0" w:name="List 2" w:locked="1"/>
    <w:lsdException w:qFormat="1" w:unhideWhenUsed="0" w:uiPriority="0" w:name="List 3" w:locked="1"/>
    <w:lsdException w:qFormat="1" w:unhideWhenUsed="0" w:uiPriority="0" w:name="List 4" w:locked="1"/>
    <w:lsdException w:qFormat="1" w:unhideWhenUsed="0" w:uiPriority="0" w:semiHidden="0" w:name="List 5" w:locked="1"/>
    <w:lsdException w:qFormat="1" w:unhideWhenUsed="0" w:uiPriority="0" w:semiHidden="0" w:name="List Bullet 2" w:locked="1"/>
    <w:lsdException w:qFormat="1" w:unhideWhenUsed="0" w:uiPriority="0" w:semiHidden="0" w:name="List Bullet 3" w:locked="1"/>
    <w:lsdException w:qFormat="1" w:unhideWhenUsed="0" w:uiPriority="0" w:semiHidden="0" w:name="List Bullet 4" w:locked="1"/>
    <w:lsdException w:qFormat="1" w:unhideWhenUsed="0" w:uiPriority="0" w:semiHidden="0" w:name="List Bullet 5" w:locked="1"/>
    <w:lsdException w:qFormat="1" w:unhideWhenUsed="0" w:uiPriority="0" w:name="List Number 2" w:locked="1"/>
    <w:lsdException w:qFormat="1" w:unhideWhenUsed="0" w:uiPriority="0" w:name="List Number 3" w:locked="1"/>
    <w:lsdException w:qFormat="1" w:unhideWhenUsed="0" w:uiPriority="0" w:semiHidden="0" w:name="List Number 4" w:locked="1"/>
    <w:lsdException w:qFormat="1" w:unhideWhenUsed="0" w:uiPriority="0" w:name="List Number 5" w:locked="1"/>
    <w:lsdException w:qFormat="1" w:unhideWhenUsed="0" w:uiPriority="0" w:semiHidden="0" w:name="Title" w:locked="1"/>
    <w:lsdException w:qFormat="1" w:unhideWhenUsed="0" w:uiPriority="0" w:name="Closing" w:locked="1"/>
    <w:lsdException w:qFormat="1" w:unhideWhenUsed="0" w:uiPriority="0" w:name="Signature" w:locked="1"/>
    <w:lsdException w:qFormat="1" w:uiPriority="1" w:name="Default Paragraph Font"/>
    <w:lsdException w:qFormat="1" w:unhideWhenUsed="0" w:uiPriority="0" w:semiHidden="0" w:name="Body Text" w:locked="1"/>
    <w:lsdException w:qFormat="1" w:unhideWhenUsed="0" w:uiPriority="0" w:semiHidden="0" w:name="Body Text Indent"/>
    <w:lsdException w:qFormat="1" w:unhideWhenUsed="0" w:uiPriority="0" w:name="List Continue" w:locked="1"/>
    <w:lsdException w:qFormat="1" w:unhideWhenUsed="0" w:uiPriority="0" w:semiHidden="0" w:name="List Continue 2" w:locked="1"/>
    <w:lsdException w:qFormat="1" w:unhideWhenUsed="0" w:uiPriority="0" w:name="List Continue 3" w:locked="1"/>
    <w:lsdException w:qFormat="1" w:unhideWhenUsed="0" w:uiPriority="0" w:name="List Continue 4" w:locked="1"/>
    <w:lsdException w:qFormat="1" w:unhideWhenUsed="0" w:uiPriority="0" w:name="List Continue 5" w:locked="1"/>
    <w:lsdException w:qFormat="1" w:unhideWhenUsed="0" w:uiPriority="0" w:name="Message Header" w:locked="1"/>
    <w:lsdException w:qFormat="1" w:unhideWhenUsed="0" w:uiPriority="0" w:semiHidden="0" w:name="Subtitle" w:locked="1"/>
    <w:lsdException w:qFormat="1" w:unhideWhenUsed="0" w:uiPriority="0" w:name="Salutation" w:locked="1"/>
    <w:lsdException w:qFormat="1" w:unhideWhenUsed="0" w:uiPriority="0" w:semiHidden="0" w:name="Date" w:locked="1"/>
    <w:lsdException w:qFormat="1" w:unhideWhenUsed="0" w:uiPriority="0" w:semiHidden="0" w:name="Body Text First Indent" w:locked="1"/>
    <w:lsdException w:qFormat="1" w:unhideWhenUsed="0" w:uiPriority="0" w:semiHidden="0" w:name="Body Text First Indent 2" w:locked="1"/>
    <w:lsdException w:qFormat="1" w:unhideWhenUsed="0" w:uiPriority="0" w:semiHidden="0" w:name="Note Heading" w:locked="1"/>
    <w:lsdException w:qFormat="1" w:unhideWhenUsed="0" w:uiPriority="0" w:semiHidden="0" w:name="Body Text 2" w:locked="1"/>
    <w:lsdException w:qFormat="1" w:unhideWhenUsed="0" w:uiPriority="0" w:semiHidden="0" w:name="Body Text 3" w:locked="1"/>
    <w:lsdException w:qFormat="1" w:unhideWhenUsed="0" w:uiPriority="0" w:semiHidden="0" w:name="Body Text Indent 2" w:locked="1"/>
    <w:lsdException w:qFormat="1" w:unhideWhenUsed="0" w:uiPriority="0" w:semiHidden="0" w:name="Body Text Indent 3" w:locked="1"/>
    <w:lsdException w:qFormat="1" w:unhideWhenUsed="0" w:uiPriority="0" w:semiHidden="0" w:name="Block Text" w:locked="1"/>
    <w:lsdException w:qFormat="1" w:uiPriority="99" w:semiHidden="0" w:name="Hyperlink" w:locked="1"/>
    <w:lsdException w:qFormat="1" w:uiPriority="99" w:semiHidden="0" w:name="FollowedHyperlink" w:locked="1"/>
    <w:lsdException w:qFormat="1" w:unhideWhenUsed="0" w:uiPriority="0" w:semiHidden="0" w:name="Strong" w:locked="1"/>
    <w:lsdException w:qFormat="1" w:unhideWhenUsed="0" w:uiPriority="0" w:semiHidden="0" w:name="Emphasis" w:locked="1"/>
    <w:lsdException w:qFormat="1" w:unhideWhenUsed="0" w:uiPriority="0" w:semiHidden="0" w:name="Document Map" w:locked="1"/>
    <w:lsdException w:qFormat="1" w:unhideWhenUsed="0" w:uiPriority="0" w:semiHidden="0" w:name="Plain Text" w:locked="1"/>
    <w:lsdException w:qFormat="1" w:unhideWhenUsed="0" w:uiPriority="0" w:name="E-mail Signature" w:locked="1"/>
    <w:lsdException w:qFormat="1" w:uiPriority="0" w:semiHidden="0" w:name="Normal (Web)" w:locked="1"/>
    <w:lsdException w:qFormat="1" w:unhideWhenUsed="0" w:uiPriority="0" w:name="HTML Acronym" w:locked="1"/>
    <w:lsdException w:qFormat="1" w:unhideWhenUsed="0" w:uiPriority="0" w:name="HTML Address" w:locked="1"/>
    <w:lsdException w:qFormat="1" w:unhideWhenUsed="0" w:uiPriority="0" w:name="HTML Cite" w:locked="1"/>
    <w:lsdException w:qFormat="1" w:unhideWhenUsed="0" w:uiPriority="0" w:name="HTML Code" w:locked="1"/>
    <w:lsdException w:qFormat="1" w:unhideWhenUsed="0" w:uiPriority="0" w:name="HTML Definition" w:locked="1"/>
    <w:lsdException w:qFormat="1" w:unhideWhenUsed="0" w:uiPriority="0" w:name="HTML Keyboard" w:locked="1"/>
    <w:lsdException w:qFormat="1" w:unhideWhenUsed="0" w:uiPriority="0" w:semiHidden="0" w:name="HTML Preformatted" w:locked="1"/>
    <w:lsdException w:qFormat="1" w:unhideWhenUsed="0" w:uiPriority="0" w:name="HTML Sample" w:locked="1"/>
    <w:lsdException w:qFormat="1" w:unhideWhenUsed="0" w:uiPriority="0" w:semiHidden="0" w:name="HTML Typewriter" w:locked="1"/>
    <w:lsdException w:qFormat="1" w:unhideWhenUsed="0" w:uiPriority="0" w:name="HTML Variable" w:locked="1"/>
    <w:lsdException w:qFormat="1" w:uiPriority="99" w:name="Normal Table"/>
    <w:lsdException w:qFormat="1" w:unhideWhenUsed="0" w:uiPriority="0" w:semiHidden="0" w:name="annotation subject" w:locked="1"/>
    <w:lsdException w:qFormat="1" w:unhideWhenUsed="0" w:uiPriority="0" w:name="Table Simple 1" w:locked="1"/>
    <w:lsdException w:qFormat="1" w:unhideWhenUsed="0" w:uiPriority="0" w:name="Table Simple 2" w:locked="1"/>
    <w:lsdException w:qFormat="1" w:unhideWhenUsed="0" w:uiPriority="0" w:name="Table Simple 3" w:locked="1"/>
    <w:lsdException w:qFormat="1" w:unhideWhenUsed="0" w:uiPriority="0" w:name="Table Classic 1" w:locked="1"/>
    <w:lsdException w:qFormat="1" w:unhideWhenUsed="0" w:uiPriority="0" w:name="Table Classic 2" w:locked="1"/>
    <w:lsdException w:qFormat="1" w:unhideWhenUsed="0" w:uiPriority="0" w:name="Table Classic 3" w:locked="1"/>
    <w:lsdException w:qFormat="1" w:unhideWhenUsed="0" w:uiPriority="0" w:name="Table Classic 4" w:locked="1"/>
    <w:lsdException w:qFormat="1" w:unhideWhenUsed="0" w:uiPriority="0" w:name="Table Colorful 1" w:locked="1"/>
    <w:lsdException w:qFormat="1" w:unhideWhenUsed="0" w:uiPriority="0" w:name="Table Colorful 2" w:locked="1"/>
    <w:lsdException w:qFormat="1" w:unhideWhenUsed="0" w:uiPriority="0" w:name="Table Colorful 3" w:locked="1"/>
    <w:lsdException w:qFormat="1" w:unhideWhenUsed="0" w:uiPriority="0" w:name="Table Columns 1" w:locked="1"/>
    <w:lsdException w:qFormat="1" w:unhideWhenUsed="0" w:uiPriority="0" w:name="Table Columns 2" w:locked="1"/>
    <w:lsdException w:qFormat="1" w:unhideWhenUsed="0" w:uiPriority="0" w:name="Table Columns 3" w:locked="1"/>
    <w:lsdException w:qFormat="1" w:unhideWhenUsed="0" w:uiPriority="0" w:name="Table Columns 4" w:locked="1"/>
    <w:lsdException w:qFormat="1" w:unhideWhenUsed="0" w:uiPriority="0" w:name="Table Columns 5" w:locked="1"/>
    <w:lsdException w:qFormat="1" w:unhideWhenUsed="0" w:uiPriority="0" w:semiHidden="0" w:name="Table Grid 1" w:locked="1"/>
    <w:lsdException w:qFormat="1" w:unhideWhenUsed="0" w:uiPriority="0" w:name="Table Grid 2" w:locked="1"/>
    <w:lsdException w:qFormat="1" w:unhideWhenUsed="0" w:uiPriority="0" w:name="Table Grid 3" w:locked="1"/>
    <w:lsdException w:qFormat="1" w:unhideWhenUsed="0" w:uiPriority="0" w:semiHidden="0" w:name="Table Grid 4" w:locked="1"/>
    <w:lsdException w:qFormat="1" w:unhideWhenUsed="0" w:uiPriority="0" w:semiHidden="0" w:name="Table Grid 5" w:locked="1"/>
    <w:lsdException w:qFormat="1" w:unhideWhenUsed="0" w:uiPriority="0" w:name="Table Grid 6" w:locked="1"/>
    <w:lsdException w:qFormat="1" w:unhideWhenUsed="0" w:uiPriority="0" w:name="Table Grid 7" w:locked="1"/>
    <w:lsdException w:qFormat="1" w:unhideWhenUsed="0" w:uiPriority="0" w:name="Table Grid 8" w:locked="1"/>
    <w:lsdException w:qFormat="1" w:unhideWhenUsed="0" w:uiPriority="0" w:name="Table List 1" w:locked="1"/>
    <w:lsdException w:qFormat="1" w:unhideWhenUsed="0" w:uiPriority="0" w:name="Table List 2" w:locked="1"/>
    <w:lsdException w:qFormat="1" w:unhideWhenUsed="0" w:uiPriority="0" w:name="Table List 3" w:locked="1"/>
    <w:lsdException w:qFormat="1" w:unhideWhenUsed="0" w:uiPriority="0" w:semiHidden="0" w:name="Table List 4" w:locked="1"/>
    <w:lsdException w:qFormat="1" w:unhideWhenUsed="0" w:uiPriority="0" w:name="Table List 5" w:locked="1"/>
    <w:lsdException w:qFormat="1" w:unhideWhenUsed="0" w:uiPriority="0" w:name="Table List 6" w:locked="1"/>
    <w:lsdException w:qFormat="1" w:unhideWhenUsed="0" w:uiPriority="0" w:name="Table List 7" w:locked="1"/>
    <w:lsdException w:qFormat="1" w:unhideWhenUsed="0" w:uiPriority="0" w:name="Table List 8" w:locked="1"/>
    <w:lsdException w:qFormat="1" w:unhideWhenUsed="0" w:uiPriority="0" w:name="Table 3D effects 1" w:locked="1"/>
    <w:lsdException w:qFormat="1" w:unhideWhenUsed="0" w:uiPriority="0" w:name="Table 3D effects 2" w:locked="1"/>
    <w:lsdException w:qFormat="1" w:unhideWhenUsed="0" w:uiPriority="0" w:name="Table 3D effects 3" w:locked="1"/>
    <w:lsdException w:qFormat="1" w:unhideWhenUsed="0" w:uiPriority="0" w:name="Table Contemporary" w:locked="1"/>
    <w:lsdException w:qFormat="1" w:unhideWhenUsed="0" w:uiPriority="0" w:name="Table Elegant" w:locked="1"/>
    <w:lsdException w:qFormat="1" w:unhideWhenUsed="0" w:uiPriority="0" w:name="Table Professional" w:locked="1"/>
    <w:lsdException w:qFormat="1" w:unhideWhenUsed="0" w:uiPriority="0" w:name="Table Subtle 1" w:locked="1"/>
    <w:lsdException w:qFormat="1" w:unhideWhenUsed="0" w:uiPriority="0" w:name="Table Subtle 2" w:locked="1"/>
    <w:lsdException w:qFormat="1" w:unhideWhenUsed="0" w:uiPriority="0" w:name="Table Web 1" w:locked="1"/>
    <w:lsdException w:qFormat="1" w:unhideWhenUsed="0" w:uiPriority="0" w:name="Table Web 2" w:locked="1"/>
    <w:lsdException w:qFormat="1" w:unhideWhenUsed="0" w:uiPriority="0" w:name="Table Web 3" w:locked="1"/>
    <w:lsdException w:qFormat="1" w:unhideWhenUsed="0" w:uiPriority="0" w:semiHidden="0" w:name="Balloon Text" w:locked="1"/>
    <w:lsdException w:qFormat="1" w:unhideWhenUsed="0" w:uiPriority="39" w:semiHidden="0" w:name="Table Grid"/>
    <w:lsdException w:qFormat="1" w:unhideWhenUsed="0" w:uiPriority="0" w:semiHidden="0" w:name="Table Theme" w:locked="1"/>
    <w:lsdException w:qFormat="1" w:unhideWhenUsed="0" w:uiPriority="99" w:name="Placeholder Text" w:locked="1"/>
    <w:lsdException w:qFormat="1" w:unhideWhenUsed="0" w:uiPriority="1" w:semiHidden="0" w:name="No Spacing" w:locked="1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 w:locked="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atLeast"/>
      <w:ind w:firstLine="200" w:firstLineChars="200"/>
      <w:jc w:val="both"/>
    </w:pPr>
    <w:rPr>
      <w:rFonts w:ascii="宋体" w:hAnsi="Times New Roman" w:eastAsia="宋体" w:cs="Times New Roman"/>
      <w:kern w:val="2"/>
      <w:sz w:val="24"/>
      <w:lang w:val="en-US" w:eastAsia="zh-CN" w:bidi="ar-SA"/>
    </w:rPr>
  </w:style>
  <w:style w:type="paragraph" w:styleId="2">
    <w:name w:val="heading 1"/>
    <w:basedOn w:val="1"/>
    <w:next w:val="1"/>
    <w:link w:val="150"/>
    <w:qFormat/>
    <w:uiPriority w:val="0"/>
    <w:pPr>
      <w:keepNext/>
      <w:numPr>
        <w:ilvl w:val="0"/>
        <w:numId w:val="1"/>
      </w:numPr>
      <w:snapToGrid w:val="0"/>
      <w:spacing w:line="360" w:lineRule="auto"/>
      <w:ind w:firstLineChars="0"/>
      <w:jc w:val="center"/>
      <w:outlineLvl w:val="0"/>
    </w:pPr>
    <w:rPr>
      <w:rFonts w:ascii="黑体" w:eastAsia="黑体"/>
      <w:snapToGrid w:val="0"/>
      <w:kern w:val="44"/>
      <w:sz w:val="28"/>
      <w:szCs w:val="44"/>
    </w:rPr>
  </w:style>
  <w:style w:type="paragraph" w:styleId="3">
    <w:name w:val="heading 2"/>
    <w:basedOn w:val="1"/>
    <w:next w:val="1"/>
    <w:link w:val="352"/>
    <w:qFormat/>
    <w:uiPriority w:val="0"/>
    <w:pPr>
      <w:keepNext/>
      <w:numPr>
        <w:ilvl w:val="1"/>
        <w:numId w:val="1"/>
      </w:numPr>
      <w:snapToGrid w:val="0"/>
      <w:spacing w:line="360" w:lineRule="auto"/>
      <w:ind w:firstLineChars="0"/>
      <w:outlineLvl w:val="1"/>
    </w:pPr>
    <w:rPr>
      <w:rFonts w:ascii="黑体" w:hAnsi="Arial" w:eastAsia="黑体"/>
      <w:bCs/>
      <w:snapToGrid w:val="0"/>
      <w:sz w:val="28"/>
      <w:szCs w:val="32"/>
    </w:rPr>
  </w:style>
  <w:style w:type="paragraph" w:styleId="4">
    <w:name w:val="heading 3"/>
    <w:basedOn w:val="1"/>
    <w:next w:val="1"/>
    <w:link w:val="329"/>
    <w:qFormat/>
    <w:uiPriority w:val="0"/>
    <w:pPr>
      <w:keepNext/>
      <w:numPr>
        <w:ilvl w:val="2"/>
        <w:numId w:val="1"/>
      </w:numPr>
      <w:adjustRightInd w:val="0"/>
      <w:snapToGrid w:val="0"/>
      <w:spacing w:line="360" w:lineRule="auto"/>
      <w:ind w:firstLineChars="0"/>
      <w:outlineLvl w:val="2"/>
    </w:pPr>
    <w:rPr>
      <w:rFonts w:ascii="黑体" w:eastAsia="黑体"/>
      <w:bCs/>
      <w:snapToGrid w:val="0"/>
      <w:sz w:val="28"/>
      <w:szCs w:val="32"/>
    </w:rPr>
  </w:style>
  <w:style w:type="paragraph" w:styleId="5">
    <w:name w:val="heading 4"/>
    <w:basedOn w:val="1"/>
    <w:next w:val="1"/>
    <w:link w:val="151"/>
    <w:qFormat/>
    <w:uiPriority w:val="0"/>
    <w:pPr>
      <w:keepNext/>
      <w:numPr>
        <w:ilvl w:val="3"/>
        <w:numId w:val="1"/>
      </w:numPr>
      <w:snapToGrid w:val="0"/>
      <w:spacing w:line="360" w:lineRule="auto"/>
      <w:ind w:firstLineChars="0"/>
      <w:outlineLvl w:val="3"/>
    </w:pPr>
    <w:rPr>
      <w:rFonts w:hAnsi="宋体" w:eastAsia="黑体"/>
      <w:bCs/>
      <w:sz w:val="28"/>
      <w:szCs w:val="28"/>
    </w:rPr>
  </w:style>
  <w:style w:type="paragraph" w:styleId="6">
    <w:name w:val="heading 5"/>
    <w:basedOn w:val="1"/>
    <w:next w:val="1"/>
    <w:link w:val="353"/>
    <w:qFormat/>
    <w:uiPriority w:val="9"/>
    <w:pPr>
      <w:keepNext/>
      <w:numPr>
        <w:ilvl w:val="4"/>
        <w:numId w:val="1"/>
      </w:numPr>
      <w:snapToGrid w:val="0"/>
      <w:spacing w:line="360" w:lineRule="auto"/>
      <w:ind w:firstLineChars="0"/>
      <w:outlineLvl w:val="4"/>
    </w:pPr>
    <w:rPr>
      <w:rFonts w:ascii="黑体" w:hAnsi="宋体" w:eastAsia="黑体"/>
      <w:bCs/>
      <w:sz w:val="28"/>
      <w:szCs w:val="28"/>
    </w:rPr>
  </w:style>
  <w:style w:type="paragraph" w:styleId="7">
    <w:name w:val="heading 6"/>
    <w:basedOn w:val="1"/>
    <w:next w:val="1"/>
    <w:link w:val="335"/>
    <w:qFormat/>
    <w:uiPriority w:val="0"/>
    <w:pPr>
      <w:keepNext/>
      <w:numPr>
        <w:ilvl w:val="5"/>
        <w:numId w:val="1"/>
      </w:numPr>
      <w:snapToGrid w:val="0"/>
      <w:spacing w:line="360" w:lineRule="auto"/>
      <w:ind w:firstLineChars="0"/>
      <w:outlineLvl w:val="5"/>
    </w:pPr>
    <w:rPr>
      <w:rFonts w:ascii="黑体" w:hAnsi="宋体" w:eastAsia="黑体"/>
      <w:bCs/>
      <w:sz w:val="28"/>
      <w:szCs w:val="24"/>
    </w:rPr>
  </w:style>
  <w:style w:type="paragraph" w:styleId="8">
    <w:name w:val="heading 7"/>
    <w:basedOn w:val="1"/>
    <w:next w:val="1"/>
    <w:link w:val="354"/>
    <w:qFormat/>
    <w:uiPriority w:val="0"/>
    <w:pPr>
      <w:keepNext/>
      <w:numPr>
        <w:ilvl w:val="6"/>
        <w:numId w:val="1"/>
      </w:numPr>
      <w:snapToGrid w:val="0"/>
      <w:spacing w:line="360" w:lineRule="auto"/>
      <w:ind w:firstLineChars="0"/>
      <w:outlineLvl w:val="6"/>
    </w:pPr>
    <w:rPr>
      <w:rFonts w:ascii="黑体" w:hAnsi="宋体" w:eastAsia="黑体"/>
      <w:bCs/>
      <w:sz w:val="28"/>
      <w:szCs w:val="24"/>
    </w:rPr>
  </w:style>
  <w:style w:type="paragraph" w:styleId="9">
    <w:name w:val="heading 8"/>
    <w:basedOn w:val="1"/>
    <w:next w:val="1"/>
    <w:link w:val="355"/>
    <w:qFormat/>
    <w:uiPriority w:val="9"/>
    <w:pPr>
      <w:keepNext/>
      <w:numPr>
        <w:ilvl w:val="7"/>
        <w:numId w:val="1"/>
      </w:numPr>
      <w:spacing w:before="120" w:beforeLines="50" w:after="120" w:afterLines="50" w:line="420" w:lineRule="atLeast"/>
      <w:ind w:firstLineChars="0"/>
      <w:outlineLvl w:val="7"/>
    </w:pPr>
    <w:rPr>
      <w:rFonts w:ascii="黑体" w:hAnsi="宋体" w:eastAsia="黑体"/>
      <w:sz w:val="28"/>
      <w:szCs w:val="24"/>
    </w:rPr>
  </w:style>
  <w:style w:type="paragraph" w:styleId="10">
    <w:name w:val="heading 9"/>
    <w:basedOn w:val="1"/>
    <w:next w:val="1"/>
    <w:link w:val="356"/>
    <w:qFormat/>
    <w:uiPriority w:val="9"/>
    <w:pPr>
      <w:keepNext/>
      <w:numPr>
        <w:ilvl w:val="8"/>
        <w:numId w:val="1"/>
      </w:numPr>
      <w:spacing w:before="120" w:beforeLines="50" w:after="120" w:afterLines="50" w:line="420" w:lineRule="atLeast"/>
      <w:ind w:firstLineChars="0"/>
      <w:outlineLvl w:val="8"/>
    </w:pPr>
    <w:rPr>
      <w:rFonts w:ascii="黑体" w:hAnsi="宋体" w:eastAsia="黑体"/>
      <w:sz w:val="28"/>
      <w:szCs w:val="24"/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8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3"/>
    <w:basedOn w:val="1"/>
    <w:semiHidden/>
    <w:qFormat/>
    <w:locked/>
    <w:uiPriority w:val="0"/>
    <w:pPr>
      <w:spacing w:line="360" w:lineRule="auto"/>
      <w:ind w:left="100" w:leftChars="400" w:hanging="200" w:hangingChars="200"/>
    </w:pPr>
  </w:style>
  <w:style w:type="paragraph" w:styleId="12">
    <w:name w:val="toc 7"/>
    <w:basedOn w:val="1"/>
    <w:next w:val="1"/>
    <w:autoRedefine/>
    <w:qFormat/>
    <w:locked/>
    <w:uiPriority w:val="39"/>
    <w:pPr>
      <w:ind w:left="2520" w:leftChars="1200"/>
    </w:pPr>
  </w:style>
  <w:style w:type="paragraph" w:styleId="13">
    <w:name w:val="List Number 2"/>
    <w:basedOn w:val="1"/>
    <w:semiHidden/>
    <w:qFormat/>
    <w:locked/>
    <w:uiPriority w:val="0"/>
    <w:pPr>
      <w:numPr>
        <w:ilvl w:val="0"/>
        <w:numId w:val="2"/>
      </w:numPr>
      <w:spacing w:line="360" w:lineRule="auto"/>
    </w:pPr>
  </w:style>
  <w:style w:type="paragraph" w:styleId="14">
    <w:name w:val="table of authorities"/>
    <w:basedOn w:val="1"/>
    <w:next w:val="1"/>
    <w:semiHidden/>
    <w:unhideWhenUsed/>
    <w:qFormat/>
    <w:locked/>
    <w:uiPriority w:val="0"/>
    <w:pPr>
      <w:ind w:left="420" w:leftChars="200" w:firstLine="0"/>
    </w:pPr>
  </w:style>
  <w:style w:type="paragraph" w:styleId="15">
    <w:name w:val="Note Heading"/>
    <w:basedOn w:val="1"/>
    <w:next w:val="1"/>
    <w:link w:val="659"/>
    <w:qFormat/>
    <w:locked/>
    <w:uiPriority w:val="0"/>
    <w:pPr>
      <w:spacing w:line="360" w:lineRule="auto"/>
      <w:ind w:firstLine="0" w:firstLineChars="0"/>
      <w:jc w:val="center"/>
    </w:pPr>
  </w:style>
  <w:style w:type="paragraph" w:styleId="16">
    <w:name w:val="List Bullet 4"/>
    <w:basedOn w:val="1"/>
    <w:qFormat/>
    <w:locked/>
    <w:uiPriority w:val="0"/>
    <w:pPr>
      <w:numPr>
        <w:ilvl w:val="0"/>
        <w:numId w:val="3"/>
      </w:numPr>
      <w:spacing w:line="300" w:lineRule="auto"/>
    </w:pPr>
  </w:style>
  <w:style w:type="paragraph" w:styleId="17">
    <w:name w:val="index 8"/>
    <w:basedOn w:val="1"/>
    <w:next w:val="1"/>
    <w:qFormat/>
    <w:locked/>
    <w:uiPriority w:val="0"/>
    <w:pPr>
      <w:spacing w:line="240" w:lineRule="auto"/>
      <w:ind w:left="1680" w:hanging="210"/>
    </w:pPr>
    <w:rPr>
      <w:rFonts w:ascii="Times New Roman"/>
      <w:sz w:val="21"/>
      <w:szCs w:val="24"/>
    </w:rPr>
  </w:style>
  <w:style w:type="paragraph" w:styleId="18">
    <w:name w:val="E-mail Signature"/>
    <w:basedOn w:val="1"/>
    <w:link w:val="655"/>
    <w:semiHidden/>
    <w:qFormat/>
    <w:locked/>
    <w:uiPriority w:val="0"/>
    <w:pPr>
      <w:spacing w:line="360" w:lineRule="auto"/>
      <w:ind w:firstLine="0" w:firstLineChars="0"/>
    </w:pPr>
  </w:style>
  <w:style w:type="paragraph" w:styleId="19">
    <w:name w:val="List Number"/>
    <w:basedOn w:val="1"/>
    <w:qFormat/>
    <w:locked/>
    <w:uiPriority w:val="0"/>
    <w:pPr>
      <w:numPr>
        <w:ilvl w:val="0"/>
        <w:numId w:val="4"/>
      </w:numPr>
      <w:spacing w:line="360" w:lineRule="auto"/>
    </w:pPr>
  </w:style>
  <w:style w:type="paragraph" w:styleId="20">
    <w:name w:val="Normal Indent"/>
    <w:basedOn w:val="1"/>
    <w:link w:val="152"/>
    <w:qFormat/>
    <w:locked/>
    <w:uiPriority w:val="0"/>
  </w:style>
  <w:style w:type="paragraph" w:styleId="21">
    <w:name w:val="caption"/>
    <w:basedOn w:val="1"/>
    <w:next w:val="1"/>
    <w:link w:val="314"/>
    <w:qFormat/>
    <w:locked/>
    <w:uiPriority w:val="0"/>
    <w:pPr>
      <w:spacing w:before="152" w:after="160"/>
      <w:jc w:val="center"/>
    </w:pPr>
    <w:rPr>
      <w:rFonts w:hAnsi="宋体"/>
    </w:rPr>
  </w:style>
  <w:style w:type="paragraph" w:styleId="22">
    <w:name w:val="index 5"/>
    <w:basedOn w:val="1"/>
    <w:next w:val="1"/>
    <w:qFormat/>
    <w:locked/>
    <w:uiPriority w:val="0"/>
    <w:pPr>
      <w:spacing w:line="240" w:lineRule="auto"/>
      <w:ind w:left="1050" w:hanging="210"/>
    </w:pPr>
    <w:rPr>
      <w:rFonts w:ascii="Times New Roman"/>
      <w:sz w:val="21"/>
      <w:szCs w:val="24"/>
    </w:rPr>
  </w:style>
  <w:style w:type="paragraph" w:styleId="23">
    <w:name w:val="List Bullet"/>
    <w:basedOn w:val="1"/>
    <w:unhideWhenUsed/>
    <w:qFormat/>
    <w:locked/>
    <w:uiPriority w:val="0"/>
    <w:pPr>
      <w:numPr>
        <w:ilvl w:val="0"/>
        <w:numId w:val="5"/>
      </w:numPr>
      <w:tabs>
        <w:tab w:val="left" w:pos="524"/>
      </w:tabs>
      <w:spacing w:line="240" w:lineRule="auto"/>
      <w:ind w:firstLine="0" w:firstLineChars="0"/>
      <w:contextualSpacing/>
    </w:pPr>
    <w:rPr>
      <w:rFonts w:ascii="Times New Roman"/>
      <w:sz w:val="21"/>
      <w:szCs w:val="24"/>
    </w:rPr>
  </w:style>
  <w:style w:type="paragraph" w:styleId="24">
    <w:name w:val="envelope address"/>
    <w:basedOn w:val="1"/>
    <w:semiHidden/>
    <w:qFormat/>
    <w:locked/>
    <w:uiPriority w:val="0"/>
    <w:pPr>
      <w:framePr w:w="7920" w:h="1980" w:hRule="exact" w:hSpace="180" w:wrap="auto" w:vAnchor="margin" w:hAnchor="page" w:xAlign="center" w:yAlign="bottom"/>
      <w:snapToGrid w:val="0"/>
      <w:spacing w:line="360" w:lineRule="auto"/>
      <w:ind w:left="100" w:leftChars="1400" w:firstLine="0" w:firstLineChars="0"/>
    </w:pPr>
    <w:rPr>
      <w:rFonts w:ascii="Arial" w:hAnsi="Arial" w:cs="Arial"/>
      <w:szCs w:val="24"/>
    </w:rPr>
  </w:style>
  <w:style w:type="paragraph" w:styleId="25">
    <w:name w:val="Document Map"/>
    <w:basedOn w:val="1"/>
    <w:link w:val="406"/>
    <w:qFormat/>
    <w:locked/>
    <w:uiPriority w:val="0"/>
    <w:pPr>
      <w:shd w:val="clear" w:color="auto" w:fill="000080"/>
    </w:pPr>
  </w:style>
  <w:style w:type="paragraph" w:styleId="26">
    <w:name w:val="toa heading"/>
    <w:basedOn w:val="1"/>
    <w:next w:val="1"/>
    <w:qFormat/>
    <w:locked/>
    <w:uiPriority w:val="0"/>
    <w:pPr>
      <w:spacing w:before="120" w:line="240" w:lineRule="auto"/>
      <w:ind w:firstLine="0" w:firstLineChars="0"/>
    </w:pPr>
    <w:rPr>
      <w:rFonts w:ascii="Arial" w:hAnsi="Arial"/>
    </w:rPr>
  </w:style>
  <w:style w:type="paragraph" w:styleId="27">
    <w:name w:val="annotation text"/>
    <w:basedOn w:val="1"/>
    <w:link w:val="207"/>
    <w:qFormat/>
    <w:locked/>
    <w:uiPriority w:val="99"/>
    <w:pPr>
      <w:jc w:val="left"/>
    </w:pPr>
  </w:style>
  <w:style w:type="paragraph" w:styleId="28">
    <w:name w:val="index 6"/>
    <w:basedOn w:val="1"/>
    <w:next w:val="1"/>
    <w:qFormat/>
    <w:locked/>
    <w:uiPriority w:val="0"/>
    <w:pPr>
      <w:spacing w:line="240" w:lineRule="auto"/>
      <w:ind w:left="1260" w:hanging="210"/>
    </w:pPr>
    <w:rPr>
      <w:rFonts w:ascii="Times New Roman"/>
      <w:sz w:val="21"/>
      <w:szCs w:val="24"/>
    </w:rPr>
  </w:style>
  <w:style w:type="paragraph" w:styleId="29">
    <w:name w:val="Salutation"/>
    <w:basedOn w:val="1"/>
    <w:next w:val="1"/>
    <w:link w:val="284"/>
    <w:semiHidden/>
    <w:qFormat/>
    <w:locked/>
    <w:uiPriority w:val="0"/>
    <w:pPr>
      <w:numPr>
        <w:ilvl w:val="0"/>
        <w:numId w:val="6"/>
      </w:numPr>
      <w:spacing w:line="360" w:lineRule="auto"/>
      <w:ind w:left="0" w:firstLine="0" w:firstLineChars="0"/>
    </w:pPr>
  </w:style>
  <w:style w:type="paragraph" w:styleId="30">
    <w:name w:val="Body Text 3"/>
    <w:basedOn w:val="1"/>
    <w:link w:val="466"/>
    <w:qFormat/>
    <w:locked/>
    <w:uiPriority w:val="0"/>
    <w:pPr>
      <w:widowControl/>
      <w:adjustRightInd w:val="0"/>
      <w:snapToGrid w:val="0"/>
      <w:spacing w:line="0" w:lineRule="atLeast"/>
      <w:ind w:firstLine="0" w:firstLineChars="0"/>
      <w:jc w:val="left"/>
      <w:textAlignment w:val="baseline"/>
    </w:pPr>
    <w:rPr>
      <w:rFonts w:ascii="Times New Roman"/>
      <w:kern w:val="24"/>
      <w:sz w:val="18"/>
    </w:rPr>
  </w:style>
  <w:style w:type="paragraph" w:styleId="31">
    <w:name w:val="Closing"/>
    <w:basedOn w:val="1"/>
    <w:link w:val="656"/>
    <w:semiHidden/>
    <w:qFormat/>
    <w:locked/>
    <w:uiPriority w:val="0"/>
    <w:pPr>
      <w:spacing w:line="360" w:lineRule="auto"/>
      <w:ind w:left="100" w:leftChars="2100" w:firstLine="0" w:firstLineChars="0"/>
    </w:pPr>
  </w:style>
  <w:style w:type="paragraph" w:styleId="32">
    <w:name w:val="List Bullet 3"/>
    <w:basedOn w:val="1"/>
    <w:qFormat/>
    <w:locked/>
    <w:uiPriority w:val="0"/>
    <w:pPr>
      <w:numPr>
        <w:ilvl w:val="0"/>
        <w:numId w:val="7"/>
      </w:numPr>
      <w:spacing w:line="300" w:lineRule="auto"/>
    </w:pPr>
  </w:style>
  <w:style w:type="paragraph" w:styleId="33">
    <w:name w:val="Body Text"/>
    <w:basedOn w:val="1"/>
    <w:link w:val="523"/>
    <w:qFormat/>
    <w:locked/>
    <w:uiPriority w:val="0"/>
    <w:rPr>
      <w:snapToGrid w:val="0"/>
      <w:sz w:val="28"/>
    </w:rPr>
  </w:style>
  <w:style w:type="paragraph" w:styleId="34">
    <w:name w:val="Body Text Indent"/>
    <w:basedOn w:val="1"/>
    <w:next w:val="1"/>
    <w:link w:val="171"/>
    <w:qFormat/>
    <w:uiPriority w:val="0"/>
    <w:pPr>
      <w:adjustRightInd w:val="0"/>
      <w:snapToGrid w:val="0"/>
      <w:spacing w:line="420" w:lineRule="exact"/>
    </w:pPr>
    <w:rPr>
      <w:rFonts w:hAnsi="宋体"/>
      <w:color w:val="000000"/>
    </w:rPr>
  </w:style>
  <w:style w:type="paragraph" w:styleId="35">
    <w:name w:val="List Number 3"/>
    <w:basedOn w:val="1"/>
    <w:semiHidden/>
    <w:qFormat/>
    <w:locked/>
    <w:uiPriority w:val="0"/>
    <w:pPr>
      <w:numPr>
        <w:ilvl w:val="0"/>
        <w:numId w:val="8"/>
      </w:numPr>
      <w:spacing w:line="360" w:lineRule="auto"/>
    </w:pPr>
  </w:style>
  <w:style w:type="paragraph" w:styleId="36">
    <w:name w:val="List 2"/>
    <w:basedOn w:val="1"/>
    <w:link w:val="1187"/>
    <w:qFormat/>
    <w:locked/>
    <w:uiPriority w:val="0"/>
    <w:pPr>
      <w:widowControl/>
      <w:adjustRightInd w:val="0"/>
      <w:snapToGrid w:val="0"/>
      <w:spacing w:line="240" w:lineRule="auto"/>
      <w:ind w:left="840" w:hanging="420" w:firstLineChars="0"/>
      <w:textAlignment w:val="baseline"/>
    </w:pPr>
    <w:rPr>
      <w:rFonts w:ascii="Times New Roman"/>
      <w:kern w:val="0"/>
      <w:sz w:val="21"/>
    </w:rPr>
  </w:style>
  <w:style w:type="paragraph" w:styleId="37">
    <w:name w:val="List Continue"/>
    <w:basedOn w:val="1"/>
    <w:semiHidden/>
    <w:qFormat/>
    <w:locked/>
    <w:uiPriority w:val="0"/>
    <w:pPr>
      <w:spacing w:after="120" w:line="360" w:lineRule="auto"/>
      <w:ind w:left="420" w:leftChars="200" w:firstLine="0" w:firstLineChars="0"/>
    </w:pPr>
  </w:style>
  <w:style w:type="paragraph" w:styleId="38">
    <w:name w:val="Block Text"/>
    <w:basedOn w:val="1"/>
    <w:qFormat/>
    <w:locked/>
    <w:uiPriority w:val="0"/>
    <w:pPr>
      <w:spacing w:after="120" w:line="240" w:lineRule="auto"/>
      <w:ind w:left="1440" w:leftChars="700" w:right="1440" w:rightChars="700" w:firstLine="0" w:firstLineChars="0"/>
    </w:pPr>
    <w:rPr>
      <w:rFonts w:eastAsia="仿宋_GB2312"/>
      <w:sz w:val="32"/>
    </w:rPr>
  </w:style>
  <w:style w:type="paragraph" w:styleId="39">
    <w:name w:val="List Bullet 2"/>
    <w:basedOn w:val="1"/>
    <w:qFormat/>
    <w:locked/>
    <w:uiPriority w:val="0"/>
    <w:pPr>
      <w:numPr>
        <w:ilvl w:val="0"/>
        <w:numId w:val="9"/>
      </w:numPr>
      <w:spacing w:line="300" w:lineRule="auto"/>
    </w:pPr>
  </w:style>
  <w:style w:type="paragraph" w:styleId="40">
    <w:name w:val="HTML Address"/>
    <w:basedOn w:val="1"/>
    <w:link w:val="653"/>
    <w:semiHidden/>
    <w:qFormat/>
    <w:locked/>
    <w:uiPriority w:val="0"/>
    <w:pPr>
      <w:spacing w:line="360" w:lineRule="auto"/>
      <w:ind w:firstLine="0" w:firstLineChars="0"/>
    </w:pPr>
    <w:rPr>
      <w:i/>
      <w:iCs/>
    </w:rPr>
  </w:style>
  <w:style w:type="paragraph" w:styleId="41">
    <w:name w:val="index 4"/>
    <w:basedOn w:val="1"/>
    <w:next w:val="1"/>
    <w:qFormat/>
    <w:locked/>
    <w:uiPriority w:val="0"/>
    <w:pPr>
      <w:spacing w:line="240" w:lineRule="auto"/>
      <w:ind w:left="840" w:hanging="210"/>
    </w:pPr>
    <w:rPr>
      <w:rFonts w:ascii="Times New Roman"/>
      <w:sz w:val="21"/>
      <w:szCs w:val="24"/>
    </w:rPr>
  </w:style>
  <w:style w:type="paragraph" w:styleId="42">
    <w:name w:val="toc 5"/>
    <w:basedOn w:val="1"/>
    <w:next w:val="1"/>
    <w:autoRedefine/>
    <w:qFormat/>
    <w:locked/>
    <w:uiPriority w:val="39"/>
    <w:pPr>
      <w:ind w:left="1680" w:leftChars="800"/>
    </w:pPr>
  </w:style>
  <w:style w:type="paragraph" w:styleId="43">
    <w:name w:val="toc 3"/>
    <w:basedOn w:val="44"/>
    <w:next w:val="1"/>
    <w:autoRedefine/>
    <w:qFormat/>
    <w:uiPriority w:val="39"/>
    <w:pPr>
      <w:tabs>
        <w:tab w:val="right" w:leader="dot" w:pos="8504"/>
      </w:tabs>
      <w:ind w:left="200" w:leftChars="200"/>
    </w:pPr>
  </w:style>
  <w:style w:type="paragraph" w:styleId="44">
    <w:name w:val="toc 2"/>
    <w:basedOn w:val="45"/>
    <w:next w:val="1"/>
    <w:autoRedefine/>
    <w:qFormat/>
    <w:uiPriority w:val="39"/>
    <w:pPr>
      <w:tabs>
        <w:tab w:val="right" w:leader="dot" w:pos="8504"/>
      </w:tabs>
      <w:ind w:left="240" w:leftChars="100"/>
    </w:pPr>
  </w:style>
  <w:style w:type="paragraph" w:styleId="45">
    <w:name w:val="toc 1"/>
    <w:basedOn w:val="1"/>
    <w:next w:val="1"/>
    <w:autoRedefine/>
    <w:qFormat/>
    <w:uiPriority w:val="39"/>
    <w:pPr>
      <w:tabs>
        <w:tab w:val="right" w:leader="dot" w:pos="8504"/>
      </w:tabs>
      <w:adjustRightInd w:val="0"/>
      <w:snapToGrid w:val="0"/>
      <w:spacing w:line="420" w:lineRule="atLeast"/>
      <w:ind w:firstLine="0" w:firstLineChars="0"/>
    </w:pPr>
    <w:rPr>
      <w:szCs w:val="24"/>
    </w:rPr>
  </w:style>
  <w:style w:type="paragraph" w:styleId="46">
    <w:name w:val="Plain Text"/>
    <w:basedOn w:val="1"/>
    <w:link w:val="375"/>
    <w:qFormat/>
    <w:locked/>
    <w:uiPriority w:val="0"/>
    <w:rPr>
      <w:rFonts w:hAnsi="Courier New" w:cs="Courier New"/>
      <w:sz w:val="21"/>
      <w:szCs w:val="21"/>
    </w:rPr>
  </w:style>
  <w:style w:type="paragraph" w:styleId="47">
    <w:name w:val="List Bullet 5"/>
    <w:basedOn w:val="1"/>
    <w:qFormat/>
    <w:locked/>
    <w:uiPriority w:val="0"/>
    <w:pPr>
      <w:numPr>
        <w:ilvl w:val="0"/>
        <w:numId w:val="10"/>
      </w:numPr>
      <w:spacing w:line="360" w:lineRule="auto"/>
    </w:pPr>
  </w:style>
  <w:style w:type="paragraph" w:styleId="48">
    <w:name w:val="List Number 4"/>
    <w:basedOn w:val="1"/>
    <w:qFormat/>
    <w:locked/>
    <w:uiPriority w:val="0"/>
    <w:pPr>
      <w:tabs>
        <w:tab w:val="left" w:pos="1620"/>
      </w:tabs>
      <w:spacing w:line="300" w:lineRule="auto"/>
      <w:ind w:left="1620" w:leftChars="600" w:hanging="360" w:hangingChars="200"/>
    </w:pPr>
  </w:style>
  <w:style w:type="paragraph" w:styleId="49">
    <w:name w:val="toc 8"/>
    <w:basedOn w:val="1"/>
    <w:next w:val="1"/>
    <w:autoRedefine/>
    <w:qFormat/>
    <w:locked/>
    <w:uiPriority w:val="39"/>
    <w:pPr>
      <w:ind w:left="2940" w:leftChars="1400"/>
    </w:pPr>
  </w:style>
  <w:style w:type="paragraph" w:styleId="50">
    <w:name w:val="index 3"/>
    <w:basedOn w:val="1"/>
    <w:next w:val="1"/>
    <w:qFormat/>
    <w:locked/>
    <w:uiPriority w:val="0"/>
    <w:pPr>
      <w:spacing w:line="240" w:lineRule="auto"/>
      <w:ind w:left="630" w:hanging="210"/>
    </w:pPr>
    <w:rPr>
      <w:rFonts w:ascii="Times New Roman"/>
      <w:sz w:val="21"/>
      <w:szCs w:val="24"/>
    </w:rPr>
  </w:style>
  <w:style w:type="paragraph" w:styleId="51">
    <w:name w:val="Date"/>
    <w:basedOn w:val="1"/>
    <w:next w:val="1"/>
    <w:link w:val="323"/>
    <w:qFormat/>
    <w:locked/>
    <w:uiPriority w:val="0"/>
    <w:pPr>
      <w:adjustRightInd w:val="0"/>
      <w:snapToGrid w:val="0"/>
      <w:spacing w:line="360" w:lineRule="auto"/>
      <w:ind w:left="100" w:leftChars="2500" w:firstLine="0" w:firstLineChars="0"/>
    </w:pPr>
    <w:rPr>
      <w:rFonts w:ascii="仿宋" w:hAnsi="仿宋" w:cstheme="minorBidi"/>
      <w:szCs w:val="22"/>
    </w:rPr>
  </w:style>
  <w:style w:type="paragraph" w:styleId="52">
    <w:name w:val="Body Text Indent 2"/>
    <w:basedOn w:val="1"/>
    <w:link w:val="462"/>
    <w:qFormat/>
    <w:locked/>
    <w:uiPriority w:val="0"/>
    <w:pPr>
      <w:spacing w:after="120" w:line="480" w:lineRule="auto"/>
      <w:ind w:left="420" w:leftChars="200"/>
    </w:pPr>
  </w:style>
  <w:style w:type="paragraph" w:styleId="53">
    <w:name w:val="endnote text"/>
    <w:basedOn w:val="1"/>
    <w:link w:val="780"/>
    <w:semiHidden/>
    <w:unhideWhenUsed/>
    <w:qFormat/>
    <w:locked/>
    <w:uiPriority w:val="0"/>
    <w:pPr>
      <w:tabs>
        <w:tab w:val="left" w:pos="560"/>
      </w:tabs>
      <w:snapToGrid w:val="0"/>
      <w:spacing w:line="560" w:lineRule="exact"/>
      <w:jc w:val="left"/>
    </w:pPr>
    <w:rPr>
      <w:rFonts w:hAnsiTheme="minorHAnsi" w:cstheme="minorBidi"/>
      <w:sz w:val="28"/>
      <w:szCs w:val="21"/>
    </w:rPr>
  </w:style>
  <w:style w:type="paragraph" w:styleId="54">
    <w:name w:val="List Continue 5"/>
    <w:basedOn w:val="1"/>
    <w:semiHidden/>
    <w:qFormat/>
    <w:locked/>
    <w:uiPriority w:val="0"/>
    <w:pPr>
      <w:spacing w:after="120" w:line="360" w:lineRule="auto"/>
      <w:ind w:left="2100" w:leftChars="1000" w:firstLine="0" w:firstLineChars="0"/>
    </w:pPr>
  </w:style>
  <w:style w:type="paragraph" w:styleId="55">
    <w:name w:val="Balloon Text"/>
    <w:basedOn w:val="1"/>
    <w:link w:val="374"/>
    <w:qFormat/>
    <w:locked/>
    <w:uiPriority w:val="0"/>
    <w:rPr>
      <w:sz w:val="18"/>
      <w:szCs w:val="18"/>
    </w:rPr>
  </w:style>
  <w:style w:type="paragraph" w:styleId="56">
    <w:name w:val="footer"/>
    <w:basedOn w:val="1"/>
    <w:link w:val="154"/>
    <w:unhideWhenUsed/>
    <w:qFormat/>
    <w:locked/>
    <w:uiPriority w:val="99"/>
    <w:pPr>
      <w:widowControl/>
      <w:tabs>
        <w:tab w:val="center" w:pos="4680"/>
        <w:tab w:val="right" w:pos="9360"/>
      </w:tabs>
      <w:spacing w:line="240" w:lineRule="auto"/>
      <w:ind w:firstLine="0" w:firstLineChars="0"/>
      <w:jc w:val="left"/>
    </w:pPr>
    <w:rPr>
      <w:rFonts w:asciiTheme="minorHAnsi" w:hAnsiTheme="minorHAnsi" w:eastAsiaTheme="minorEastAsia"/>
      <w:kern w:val="0"/>
      <w:sz w:val="22"/>
      <w:szCs w:val="22"/>
    </w:rPr>
  </w:style>
  <w:style w:type="paragraph" w:styleId="57">
    <w:name w:val="envelope return"/>
    <w:basedOn w:val="1"/>
    <w:semiHidden/>
    <w:qFormat/>
    <w:locked/>
    <w:uiPriority w:val="0"/>
    <w:pPr>
      <w:snapToGrid w:val="0"/>
      <w:spacing w:line="360" w:lineRule="auto"/>
      <w:ind w:firstLine="0" w:firstLineChars="0"/>
    </w:pPr>
    <w:rPr>
      <w:rFonts w:ascii="Arial" w:hAnsi="Arial" w:cs="Arial"/>
    </w:rPr>
  </w:style>
  <w:style w:type="paragraph" w:styleId="58">
    <w:name w:val="header"/>
    <w:basedOn w:val="1"/>
    <w:link w:val="305"/>
    <w:qFormat/>
    <w:lock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59">
    <w:name w:val="Signature"/>
    <w:basedOn w:val="1"/>
    <w:link w:val="657"/>
    <w:semiHidden/>
    <w:qFormat/>
    <w:locked/>
    <w:uiPriority w:val="0"/>
    <w:pPr>
      <w:spacing w:line="360" w:lineRule="auto"/>
      <w:ind w:left="100" w:leftChars="2100" w:firstLine="0" w:firstLineChars="0"/>
    </w:pPr>
  </w:style>
  <w:style w:type="paragraph" w:styleId="60">
    <w:name w:val="List Continue 4"/>
    <w:basedOn w:val="1"/>
    <w:semiHidden/>
    <w:qFormat/>
    <w:locked/>
    <w:uiPriority w:val="0"/>
    <w:pPr>
      <w:spacing w:after="120" w:line="360" w:lineRule="auto"/>
      <w:ind w:left="1680" w:leftChars="800" w:firstLine="0" w:firstLineChars="0"/>
    </w:pPr>
  </w:style>
  <w:style w:type="paragraph" w:styleId="61">
    <w:name w:val="toc 4"/>
    <w:basedOn w:val="1"/>
    <w:next w:val="1"/>
    <w:autoRedefine/>
    <w:qFormat/>
    <w:locked/>
    <w:uiPriority w:val="39"/>
    <w:pPr>
      <w:ind w:left="1260" w:leftChars="600"/>
    </w:pPr>
  </w:style>
  <w:style w:type="paragraph" w:styleId="62">
    <w:name w:val="index heading"/>
    <w:basedOn w:val="1"/>
    <w:next w:val="63"/>
    <w:qFormat/>
    <w:locked/>
    <w:uiPriority w:val="0"/>
    <w:pPr>
      <w:spacing w:line="240" w:lineRule="auto"/>
      <w:ind w:firstLine="0" w:firstLineChars="0"/>
    </w:pPr>
    <w:rPr>
      <w:rFonts w:ascii="Times New Roman"/>
      <w:sz w:val="21"/>
      <w:szCs w:val="24"/>
    </w:rPr>
  </w:style>
  <w:style w:type="paragraph" w:styleId="63">
    <w:name w:val="index 1"/>
    <w:basedOn w:val="1"/>
    <w:next w:val="1"/>
    <w:autoRedefine/>
    <w:qFormat/>
    <w:locked/>
    <w:uiPriority w:val="0"/>
    <w:pPr>
      <w:spacing w:line="240" w:lineRule="auto"/>
      <w:ind w:firstLine="0" w:firstLineChars="0"/>
    </w:pPr>
    <w:rPr>
      <w:rFonts w:ascii="Times New Roman"/>
      <w:kern w:val="0"/>
      <w:szCs w:val="24"/>
    </w:rPr>
  </w:style>
  <w:style w:type="paragraph" w:styleId="64">
    <w:name w:val="Subtitle"/>
    <w:basedOn w:val="1"/>
    <w:next w:val="1"/>
    <w:link w:val="596"/>
    <w:qFormat/>
    <w:locked/>
    <w:uiPriority w:val="0"/>
    <w:pPr>
      <w:spacing w:before="240" w:after="60" w:line="312" w:lineRule="auto"/>
      <w:ind w:firstLine="0" w:firstLineChars="0"/>
      <w:jc w:val="center"/>
      <w:outlineLvl w:val="1"/>
    </w:pPr>
    <w:rPr>
      <w:rFonts w:ascii="Calibri Light" w:hAnsi="Calibri Light"/>
      <w:b/>
      <w:kern w:val="28"/>
      <w:sz w:val="30"/>
      <w:szCs w:val="32"/>
    </w:rPr>
  </w:style>
  <w:style w:type="paragraph" w:styleId="65">
    <w:name w:val="List Number 5"/>
    <w:basedOn w:val="1"/>
    <w:semiHidden/>
    <w:qFormat/>
    <w:locked/>
    <w:uiPriority w:val="0"/>
    <w:pPr>
      <w:numPr>
        <w:ilvl w:val="0"/>
        <w:numId w:val="11"/>
      </w:numPr>
      <w:spacing w:line="360" w:lineRule="auto"/>
    </w:pPr>
  </w:style>
  <w:style w:type="paragraph" w:styleId="66">
    <w:name w:val="List"/>
    <w:basedOn w:val="1"/>
    <w:qFormat/>
    <w:locked/>
    <w:uiPriority w:val="0"/>
    <w:pPr>
      <w:adjustRightInd w:val="0"/>
      <w:spacing w:line="240" w:lineRule="auto"/>
      <w:ind w:left="200" w:hanging="200" w:hangingChars="200"/>
    </w:pPr>
    <w:rPr>
      <w:rFonts w:ascii="Times New Roman"/>
      <w:kern w:val="0"/>
    </w:rPr>
  </w:style>
  <w:style w:type="paragraph" w:styleId="67">
    <w:name w:val="footnote text"/>
    <w:basedOn w:val="1"/>
    <w:link w:val="850"/>
    <w:unhideWhenUsed/>
    <w:qFormat/>
    <w:locked/>
    <w:uiPriority w:val="0"/>
    <w:pPr>
      <w:snapToGrid w:val="0"/>
      <w:spacing w:line="240" w:lineRule="auto"/>
      <w:ind w:firstLine="0" w:firstLineChars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68">
    <w:name w:val="toc 6"/>
    <w:basedOn w:val="1"/>
    <w:next w:val="1"/>
    <w:autoRedefine/>
    <w:qFormat/>
    <w:locked/>
    <w:uiPriority w:val="39"/>
    <w:pPr>
      <w:ind w:left="2100" w:leftChars="1000"/>
    </w:pPr>
  </w:style>
  <w:style w:type="paragraph" w:styleId="69">
    <w:name w:val="List 5"/>
    <w:basedOn w:val="1"/>
    <w:qFormat/>
    <w:locked/>
    <w:uiPriority w:val="0"/>
    <w:pPr>
      <w:spacing w:line="360" w:lineRule="auto"/>
      <w:ind w:left="100" w:leftChars="800" w:hanging="200" w:hangingChars="200"/>
    </w:pPr>
  </w:style>
  <w:style w:type="paragraph" w:styleId="70">
    <w:name w:val="Body Text Indent 3"/>
    <w:basedOn w:val="1"/>
    <w:link w:val="467"/>
    <w:qFormat/>
    <w:locked/>
    <w:uiPriority w:val="0"/>
    <w:pPr>
      <w:widowControl/>
      <w:adjustRightInd w:val="0"/>
      <w:snapToGrid w:val="0"/>
      <w:spacing w:line="240" w:lineRule="auto"/>
      <w:ind w:firstLine="627" w:firstLineChars="0"/>
      <w:textAlignment w:val="baseline"/>
    </w:pPr>
    <w:rPr>
      <w:rFonts w:ascii="仿宋_GB2312" w:eastAsia="仿宋_GB2312"/>
      <w:kern w:val="0"/>
      <w:sz w:val="28"/>
    </w:rPr>
  </w:style>
  <w:style w:type="paragraph" w:styleId="71">
    <w:name w:val="index 7"/>
    <w:basedOn w:val="1"/>
    <w:next w:val="1"/>
    <w:qFormat/>
    <w:locked/>
    <w:uiPriority w:val="0"/>
    <w:pPr>
      <w:spacing w:line="240" w:lineRule="auto"/>
      <w:ind w:left="1470" w:hanging="210"/>
    </w:pPr>
    <w:rPr>
      <w:rFonts w:ascii="Times New Roman"/>
      <w:sz w:val="21"/>
      <w:szCs w:val="24"/>
    </w:rPr>
  </w:style>
  <w:style w:type="paragraph" w:styleId="72">
    <w:name w:val="index 9"/>
    <w:basedOn w:val="1"/>
    <w:next w:val="1"/>
    <w:qFormat/>
    <w:locked/>
    <w:uiPriority w:val="0"/>
    <w:pPr>
      <w:spacing w:line="240" w:lineRule="auto"/>
      <w:ind w:left="1890" w:hanging="210"/>
    </w:pPr>
    <w:rPr>
      <w:rFonts w:ascii="Times New Roman"/>
      <w:sz w:val="21"/>
      <w:szCs w:val="24"/>
    </w:rPr>
  </w:style>
  <w:style w:type="paragraph" w:styleId="73">
    <w:name w:val="table of figures"/>
    <w:basedOn w:val="1"/>
    <w:next w:val="1"/>
    <w:qFormat/>
    <w:locked/>
    <w:uiPriority w:val="99"/>
    <w:pPr>
      <w:ind w:left="200" w:leftChars="200" w:hanging="200" w:hangingChars="200"/>
    </w:pPr>
  </w:style>
  <w:style w:type="paragraph" w:styleId="74">
    <w:name w:val="toc 9"/>
    <w:basedOn w:val="1"/>
    <w:next w:val="1"/>
    <w:autoRedefine/>
    <w:qFormat/>
    <w:locked/>
    <w:uiPriority w:val="39"/>
    <w:pPr>
      <w:ind w:left="3360" w:leftChars="1600"/>
    </w:pPr>
  </w:style>
  <w:style w:type="paragraph" w:styleId="75">
    <w:name w:val="Body Text 2"/>
    <w:basedOn w:val="1"/>
    <w:link w:val="457"/>
    <w:qFormat/>
    <w:locked/>
    <w:uiPriority w:val="0"/>
    <w:pPr>
      <w:widowControl/>
      <w:adjustRightInd w:val="0"/>
      <w:snapToGrid w:val="0"/>
      <w:spacing w:line="240" w:lineRule="auto"/>
      <w:ind w:firstLine="0" w:firstLineChars="0"/>
      <w:jc w:val="center"/>
      <w:textAlignment w:val="baseline"/>
    </w:pPr>
    <w:rPr>
      <w:rFonts w:ascii="Times New Roman"/>
      <w:kern w:val="0"/>
      <w:sz w:val="21"/>
    </w:rPr>
  </w:style>
  <w:style w:type="paragraph" w:styleId="76">
    <w:name w:val="List 4"/>
    <w:basedOn w:val="1"/>
    <w:semiHidden/>
    <w:qFormat/>
    <w:locked/>
    <w:uiPriority w:val="0"/>
    <w:pPr>
      <w:spacing w:line="360" w:lineRule="auto"/>
      <w:ind w:left="100" w:leftChars="600" w:hanging="200" w:hangingChars="200"/>
    </w:pPr>
  </w:style>
  <w:style w:type="paragraph" w:styleId="77">
    <w:name w:val="List Continue 2"/>
    <w:basedOn w:val="1"/>
    <w:qFormat/>
    <w:locked/>
    <w:uiPriority w:val="0"/>
    <w:pPr>
      <w:spacing w:after="120" w:line="240" w:lineRule="auto"/>
      <w:ind w:left="840" w:leftChars="400" w:firstLine="0" w:firstLineChars="0"/>
    </w:pPr>
    <w:rPr>
      <w:rFonts w:ascii="Times New Roman"/>
    </w:rPr>
  </w:style>
  <w:style w:type="paragraph" w:styleId="78">
    <w:name w:val="Message Header"/>
    <w:basedOn w:val="1"/>
    <w:link w:val="658"/>
    <w:semiHidden/>
    <w:qFormat/>
    <w:locked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line="360" w:lineRule="auto"/>
      <w:ind w:left="1080" w:leftChars="500" w:hanging="1080" w:hangingChars="500"/>
    </w:pPr>
    <w:rPr>
      <w:rFonts w:ascii="Arial" w:hAnsi="Arial" w:cs="Arial"/>
      <w:szCs w:val="24"/>
    </w:rPr>
  </w:style>
  <w:style w:type="paragraph" w:styleId="79">
    <w:name w:val="HTML Preformatted"/>
    <w:basedOn w:val="1"/>
    <w:link w:val="654"/>
    <w:qFormat/>
    <w:locked/>
    <w:uiPriority w:val="0"/>
    <w:pPr>
      <w:spacing w:line="360" w:lineRule="auto"/>
      <w:ind w:firstLine="0" w:firstLineChars="0"/>
    </w:pPr>
    <w:rPr>
      <w:rFonts w:ascii="Courier New" w:hAnsi="Courier New" w:cs="Courier New"/>
      <w:sz w:val="20"/>
    </w:rPr>
  </w:style>
  <w:style w:type="paragraph" w:styleId="80">
    <w:name w:val="Normal (Web)"/>
    <w:basedOn w:val="1"/>
    <w:unhideWhenUsed/>
    <w:qFormat/>
    <w:locked/>
    <w:uiPriority w:val="0"/>
    <w:pPr>
      <w:spacing w:beforeAutospacing="1" w:afterAutospacing="1" w:line="240" w:lineRule="auto"/>
      <w:ind w:firstLine="0" w:firstLineChars="0"/>
      <w:jc w:val="left"/>
    </w:pPr>
    <w:rPr>
      <w:rFonts w:ascii="Times New Roman"/>
      <w:kern w:val="0"/>
      <w:szCs w:val="24"/>
    </w:rPr>
  </w:style>
  <w:style w:type="paragraph" w:styleId="81">
    <w:name w:val="List Continue 3"/>
    <w:basedOn w:val="1"/>
    <w:semiHidden/>
    <w:qFormat/>
    <w:locked/>
    <w:uiPriority w:val="0"/>
    <w:pPr>
      <w:spacing w:after="120" w:line="360" w:lineRule="auto"/>
      <w:ind w:left="1260" w:leftChars="600" w:firstLine="0" w:firstLineChars="0"/>
    </w:pPr>
  </w:style>
  <w:style w:type="paragraph" w:styleId="82">
    <w:name w:val="index 2"/>
    <w:basedOn w:val="1"/>
    <w:next w:val="1"/>
    <w:qFormat/>
    <w:locked/>
    <w:uiPriority w:val="0"/>
    <w:pPr>
      <w:spacing w:line="240" w:lineRule="auto"/>
      <w:ind w:left="420" w:hanging="210"/>
    </w:pPr>
    <w:rPr>
      <w:rFonts w:ascii="Times New Roman"/>
      <w:sz w:val="21"/>
      <w:szCs w:val="24"/>
    </w:rPr>
  </w:style>
  <w:style w:type="paragraph" w:styleId="83">
    <w:name w:val="Title"/>
    <w:basedOn w:val="1"/>
    <w:next w:val="1"/>
    <w:link w:val="381"/>
    <w:qFormat/>
    <w:locked/>
    <w:uiPriority w:val="0"/>
    <w:pPr>
      <w:kinsoku w:val="0"/>
      <w:spacing w:before="240" w:after="60" w:line="240" w:lineRule="auto"/>
      <w:ind w:firstLine="0" w:firstLineChars="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paragraph" w:styleId="84">
    <w:name w:val="annotation subject"/>
    <w:basedOn w:val="27"/>
    <w:next w:val="27"/>
    <w:link w:val="208"/>
    <w:qFormat/>
    <w:locked/>
    <w:uiPriority w:val="0"/>
    <w:rPr>
      <w:b/>
      <w:bCs/>
    </w:rPr>
  </w:style>
  <w:style w:type="paragraph" w:styleId="85">
    <w:name w:val="Body Text First Indent"/>
    <w:basedOn w:val="33"/>
    <w:link w:val="524"/>
    <w:qFormat/>
    <w:locked/>
    <w:uiPriority w:val="0"/>
    <w:pPr>
      <w:spacing w:after="120" w:line="300" w:lineRule="auto"/>
      <w:ind w:firstLine="420" w:firstLineChars="100"/>
    </w:pPr>
    <w:rPr>
      <w:snapToGrid/>
      <w:sz w:val="24"/>
    </w:rPr>
  </w:style>
  <w:style w:type="paragraph" w:styleId="86">
    <w:name w:val="Body Text First Indent 2"/>
    <w:basedOn w:val="34"/>
    <w:link w:val="302"/>
    <w:qFormat/>
    <w:locked/>
    <w:uiPriority w:val="0"/>
    <w:pPr>
      <w:spacing w:after="120" w:line="400" w:lineRule="atLeast"/>
      <w:ind w:left="420" w:leftChars="200" w:firstLine="420"/>
    </w:pPr>
    <w:rPr>
      <w:rFonts w:hAnsi="Times New Roman"/>
      <w:color w:val="auto"/>
    </w:rPr>
  </w:style>
  <w:style w:type="table" w:styleId="88">
    <w:name w:val="Table Grid"/>
    <w:basedOn w:val="87"/>
    <w:qFormat/>
    <w:uiPriority w:val="39"/>
    <w:rPr>
      <w:sz w:val="18"/>
    </w:rPr>
    <w:tblPr>
      <w:jc w:val="center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cantSplit/>
      <w:jc w:val="center"/>
    </w:trPr>
    <w:tcPr>
      <w:vAlign w:val="center"/>
    </w:tcPr>
    <w:tblStylePr w:type="firstRow">
      <w:rPr>
        <w:rFonts w:eastAsia="宋体"/>
        <w:sz w:val="18"/>
      </w:rPr>
      <w:tcPr>
        <w:tc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il"/>
          <w:insideV w:val="single" w:sz="4" w:space="0"/>
          <w:tl2br w:val="nil"/>
          <w:tr2bl w:val="nil"/>
        </w:tcBorders>
      </w:tcPr>
    </w:tblStylePr>
  </w:style>
  <w:style w:type="table" w:styleId="89">
    <w:name w:val="Table Theme"/>
    <w:basedOn w:val="87"/>
    <w:qFormat/>
    <w:locked/>
    <w:uiPriority w:val="0"/>
    <w:pPr>
      <w:widowControl w:val="0"/>
      <w:spacing w:line="360" w:lineRule="auto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90">
    <w:name w:val="Table Colorful 1"/>
    <w:basedOn w:val="87"/>
    <w:semiHidden/>
    <w:qFormat/>
    <w:locked/>
    <w:uiPriority w:val="0"/>
    <w:pPr>
      <w:widowControl w:val="0"/>
      <w:spacing w:line="360" w:lineRule="auto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1">
    <w:name w:val="Table Colorful 2"/>
    <w:basedOn w:val="87"/>
    <w:semiHidden/>
    <w:qFormat/>
    <w:locked/>
    <w:uiPriority w:val="0"/>
    <w:pPr>
      <w:widowControl w:val="0"/>
      <w:spacing w:line="360" w:lineRule="auto"/>
      <w:jc w:val="both"/>
    </w:pPr>
    <w:tblPr>
      <w:tblBorders>
        <w:bottom w:val="single" w:color="000000" w:sz="1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2">
    <w:name w:val="Table Colorful 3"/>
    <w:basedOn w:val="87"/>
    <w:semiHidden/>
    <w:qFormat/>
    <w:locked/>
    <w:uiPriority w:val="0"/>
    <w:pPr>
      <w:widowControl w:val="0"/>
      <w:spacing w:line="360" w:lineRule="auto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93">
    <w:name w:val="Table Elegant"/>
    <w:basedOn w:val="87"/>
    <w:semiHidden/>
    <w:qFormat/>
    <w:locked/>
    <w:uiPriority w:val="0"/>
    <w:pPr>
      <w:widowControl w:val="0"/>
      <w:spacing w:line="360" w:lineRule="auto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94">
    <w:name w:val="Table Classic 1"/>
    <w:basedOn w:val="87"/>
    <w:semiHidden/>
    <w:qFormat/>
    <w:locked/>
    <w:uiPriority w:val="0"/>
    <w:pPr>
      <w:widowControl w:val="0"/>
      <w:spacing w:line="360" w:lineRule="auto"/>
      <w:jc w:val="both"/>
    </w:pPr>
    <w:tblPr>
      <w:tblBorders>
        <w:top w:val="single" w:color="000000" w:sz="12" w:space="0"/>
        <w:bottom w:val="single" w:color="000000" w:sz="1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5">
    <w:name w:val="Table Classic 2"/>
    <w:basedOn w:val="87"/>
    <w:semiHidden/>
    <w:qFormat/>
    <w:locked/>
    <w:uiPriority w:val="0"/>
    <w:pPr>
      <w:widowControl w:val="0"/>
      <w:spacing w:line="360" w:lineRule="auto"/>
      <w:jc w:val="both"/>
    </w:pPr>
    <w:tblPr>
      <w:tblBorders>
        <w:top w:val="single" w:color="000000" w:sz="12" w:space="0"/>
        <w:bottom w:val="single" w:color="000000" w:sz="1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6">
    <w:name w:val="Table Classic 3"/>
    <w:basedOn w:val="87"/>
    <w:semiHidden/>
    <w:qFormat/>
    <w:locked/>
    <w:uiPriority w:val="0"/>
    <w:pPr>
      <w:widowControl w:val="0"/>
      <w:spacing w:line="360" w:lineRule="auto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4"/>
    <w:basedOn w:val="87"/>
    <w:semiHidden/>
    <w:qFormat/>
    <w:locked/>
    <w:uiPriority w:val="0"/>
    <w:pPr>
      <w:widowControl w:val="0"/>
      <w:spacing w:line="360" w:lineRule="auto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8">
    <w:name w:val="Table Simple 1"/>
    <w:basedOn w:val="87"/>
    <w:semiHidden/>
    <w:qFormat/>
    <w:locked/>
    <w:uiPriority w:val="0"/>
    <w:pPr>
      <w:widowControl w:val="0"/>
      <w:spacing w:line="360" w:lineRule="auto"/>
      <w:jc w:val="both"/>
    </w:pPr>
    <w:tblPr>
      <w:tblBorders>
        <w:top w:val="single" w:color="008000" w:sz="12" w:space="0"/>
        <w:bottom w:val="single" w:color="008000" w:sz="1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99">
    <w:name w:val="Table Simple 2"/>
    <w:basedOn w:val="87"/>
    <w:semiHidden/>
    <w:qFormat/>
    <w:locked/>
    <w:uiPriority w:val="0"/>
    <w:pPr>
      <w:widowControl w:val="0"/>
      <w:spacing w:line="360" w:lineRule="auto"/>
      <w:jc w:val="both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00">
    <w:name w:val="Table Simple 3"/>
    <w:basedOn w:val="87"/>
    <w:semiHidden/>
    <w:qFormat/>
    <w:locked/>
    <w:uiPriority w:val="0"/>
    <w:pPr>
      <w:widowControl w:val="0"/>
      <w:spacing w:line="360" w:lineRule="auto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1">
    <w:name w:val="Table Subtle 1"/>
    <w:basedOn w:val="87"/>
    <w:semiHidden/>
    <w:qFormat/>
    <w:locked/>
    <w:uiPriority w:val="0"/>
    <w:pPr>
      <w:widowControl w:val="0"/>
      <w:spacing w:line="360" w:lineRule="auto"/>
      <w:jc w:val="both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2">
    <w:name w:val="Table Subtle 2"/>
    <w:basedOn w:val="87"/>
    <w:semiHidden/>
    <w:qFormat/>
    <w:locked/>
    <w:uiPriority w:val="0"/>
    <w:pPr>
      <w:widowControl w:val="0"/>
      <w:spacing w:line="360" w:lineRule="auto"/>
      <w:jc w:val="both"/>
    </w:pPr>
    <w:tblPr>
      <w:tblBorders>
        <w:left w:val="single" w:color="000000" w:sz="6" w:space="0"/>
        <w:right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3">
    <w:name w:val="Table 3D effects 1"/>
    <w:basedOn w:val="87"/>
    <w:semiHidden/>
    <w:qFormat/>
    <w:locked/>
    <w:uiPriority w:val="0"/>
    <w:pPr>
      <w:widowControl w:val="0"/>
      <w:spacing w:line="360" w:lineRule="auto"/>
      <w:jc w:val="both"/>
    </w:pPr>
    <w:tblPr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104">
    <w:name w:val="Table 3D effects 2"/>
    <w:basedOn w:val="87"/>
    <w:semiHidden/>
    <w:qFormat/>
    <w:locked/>
    <w:uiPriority w:val="0"/>
    <w:pPr>
      <w:widowControl w:val="0"/>
      <w:spacing w:line="360" w:lineRule="auto"/>
      <w:jc w:val="both"/>
    </w:pPr>
    <w:tblPr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3D effects 3"/>
    <w:basedOn w:val="87"/>
    <w:semiHidden/>
    <w:qFormat/>
    <w:locked/>
    <w:uiPriority w:val="0"/>
    <w:pPr>
      <w:widowControl w:val="0"/>
      <w:spacing w:line="360" w:lineRule="auto"/>
      <w:jc w:val="both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List 1"/>
    <w:basedOn w:val="87"/>
    <w:semiHidden/>
    <w:qFormat/>
    <w:locked/>
    <w:uiPriority w:val="0"/>
    <w:pPr>
      <w:widowControl w:val="0"/>
      <w:spacing w:line="360" w:lineRule="auto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List 2"/>
    <w:basedOn w:val="87"/>
    <w:semiHidden/>
    <w:qFormat/>
    <w:locked/>
    <w:uiPriority w:val="0"/>
    <w:pPr>
      <w:widowControl w:val="0"/>
      <w:spacing w:line="360" w:lineRule="auto"/>
      <w:jc w:val="both"/>
    </w:pPr>
    <w:tblPr>
      <w:tblBorders>
        <w:bottom w:val="single" w:color="808080" w:sz="1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8">
    <w:name w:val="Table List 3"/>
    <w:basedOn w:val="87"/>
    <w:semiHidden/>
    <w:qFormat/>
    <w:locked/>
    <w:uiPriority w:val="0"/>
    <w:pPr>
      <w:widowControl w:val="0"/>
      <w:spacing w:line="360" w:lineRule="auto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9">
    <w:name w:val="Table List 4"/>
    <w:basedOn w:val="87"/>
    <w:qFormat/>
    <w:locked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10">
    <w:name w:val="Table List 5"/>
    <w:basedOn w:val="87"/>
    <w:semiHidden/>
    <w:qFormat/>
    <w:locked/>
    <w:uiPriority w:val="0"/>
    <w:pPr>
      <w:widowControl w:val="0"/>
      <w:spacing w:line="360" w:lineRule="auto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1">
    <w:name w:val="Table List 6"/>
    <w:basedOn w:val="87"/>
    <w:semiHidden/>
    <w:qFormat/>
    <w:locked/>
    <w:uiPriority w:val="0"/>
    <w:pPr>
      <w:widowControl w:val="0"/>
      <w:spacing w:line="360" w:lineRule="auto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2">
    <w:name w:val="Table List 7"/>
    <w:basedOn w:val="87"/>
    <w:semiHidden/>
    <w:qFormat/>
    <w:locked/>
    <w:uiPriority w:val="0"/>
    <w:pPr>
      <w:widowControl w:val="0"/>
      <w:spacing w:line="360" w:lineRule="auto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13">
    <w:name w:val="Table List 8"/>
    <w:basedOn w:val="87"/>
    <w:semiHidden/>
    <w:qFormat/>
    <w:locked/>
    <w:uiPriority w:val="0"/>
    <w:pPr>
      <w:widowControl w:val="0"/>
      <w:spacing w:line="360" w:lineRule="auto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114">
    <w:name w:val="Table Contemporary"/>
    <w:basedOn w:val="87"/>
    <w:semiHidden/>
    <w:qFormat/>
    <w:locked/>
    <w:uiPriority w:val="0"/>
    <w:pPr>
      <w:widowControl w:val="0"/>
      <w:spacing w:line="360" w:lineRule="auto"/>
      <w:jc w:val="both"/>
    </w:pPr>
    <w:tblPr>
      <w:tblBorders>
        <w:insideH w:val="single" w:color="FFFFFF" w:sz="18" w:space="0"/>
        <w:insideV w:val="single" w:color="FFFFFF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5">
    <w:name w:val="Table Columns 1"/>
    <w:basedOn w:val="87"/>
    <w:semiHidden/>
    <w:qFormat/>
    <w:locked/>
    <w:uiPriority w:val="0"/>
    <w:pPr>
      <w:widowControl w:val="0"/>
      <w:spacing w:line="360" w:lineRule="auto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6">
    <w:name w:val="Table Columns 2"/>
    <w:basedOn w:val="87"/>
    <w:semiHidden/>
    <w:qFormat/>
    <w:locked/>
    <w:uiPriority w:val="0"/>
    <w:pPr>
      <w:widowControl w:val="0"/>
      <w:spacing w:line="360" w:lineRule="auto"/>
      <w:jc w:val="both"/>
    </w:pPr>
    <w:rPr>
      <w:b/>
      <w:bCs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7">
    <w:name w:val="Table Columns 3"/>
    <w:basedOn w:val="87"/>
    <w:semiHidden/>
    <w:qFormat/>
    <w:locked/>
    <w:uiPriority w:val="0"/>
    <w:pPr>
      <w:widowControl w:val="0"/>
      <w:spacing w:line="360" w:lineRule="auto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8">
    <w:name w:val="Table Columns 4"/>
    <w:basedOn w:val="87"/>
    <w:semiHidden/>
    <w:qFormat/>
    <w:locked/>
    <w:uiPriority w:val="0"/>
    <w:pPr>
      <w:widowControl w:val="0"/>
      <w:spacing w:line="360" w:lineRule="auto"/>
      <w:jc w:val="both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19">
    <w:name w:val="Table Columns 5"/>
    <w:basedOn w:val="87"/>
    <w:semiHidden/>
    <w:qFormat/>
    <w:locked/>
    <w:uiPriority w:val="0"/>
    <w:pPr>
      <w:widowControl w:val="0"/>
      <w:spacing w:line="360" w:lineRule="auto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20">
    <w:name w:val="Table Grid 1"/>
    <w:basedOn w:val="87"/>
    <w:qFormat/>
    <w:locked/>
    <w:uiPriority w:val="0"/>
    <w:pPr>
      <w:widowControl w:val="0"/>
      <w:adjustRightInd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1">
    <w:name w:val="Table Grid 2"/>
    <w:basedOn w:val="87"/>
    <w:semiHidden/>
    <w:qFormat/>
    <w:locked/>
    <w:uiPriority w:val="0"/>
    <w:pPr>
      <w:widowControl w:val="0"/>
      <w:spacing w:line="360" w:lineRule="auto"/>
      <w:jc w:val="both"/>
    </w:pPr>
    <w:tblPr>
      <w:tblBorders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Grid 3"/>
    <w:basedOn w:val="87"/>
    <w:semiHidden/>
    <w:qFormat/>
    <w:locked/>
    <w:uiPriority w:val="0"/>
    <w:pPr>
      <w:widowControl w:val="0"/>
      <w:spacing w:line="360" w:lineRule="auto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3">
    <w:name w:val="Table Grid 4"/>
    <w:basedOn w:val="87"/>
    <w:qFormat/>
    <w:locked/>
    <w:uiPriority w:val="0"/>
    <w:pPr>
      <w:widowControl w:val="0"/>
      <w:spacing w:line="360" w:lineRule="auto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4">
    <w:name w:val="Table Grid 5"/>
    <w:basedOn w:val="87"/>
    <w:qFormat/>
    <w:locked/>
    <w:uiPriority w:val="0"/>
    <w:pPr>
      <w:widowControl w:val="0"/>
      <w:spacing w:line="360" w:lineRule="auto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5">
    <w:name w:val="Table Grid 6"/>
    <w:basedOn w:val="87"/>
    <w:semiHidden/>
    <w:qFormat/>
    <w:locked/>
    <w:uiPriority w:val="0"/>
    <w:pPr>
      <w:widowControl w:val="0"/>
      <w:spacing w:line="360" w:lineRule="auto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Grid 7"/>
    <w:basedOn w:val="87"/>
    <w:semiHidden/>
    <w:qFormat/>
    <w:locked/>
    <w:uiPriority w:val="0"/>
    <w:pPr>
      <w:widowControl w:val="0"/>
      <w:spacing w:line="360" w:lineRule="auto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7">
    <w:name w:val="Table Grid 8"/>
    <w:basedOn w:val="87"/>
    <w:semiHidden/>
    <w:qFormat/>
    <w:locked/>
    <w:uiPriority w:val="0"/>
    <w:pPr>
      <w:widowControl w:val="0"/>
      <w:spacing w:line="360" w:lineRule="auto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8">
    <w:name w:val="Table Web 1"/>
    <w:basedOn w:val="87"/>
    <w:semiHidden/>
    <w:qFormat/>
    <w:locked/>
    <w:uiPriority w:val="0"/>
    <w:pPr>
      <w:widowControl w:val="0"/>
      <w:spacing w:line="360" w:lineRule="auto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9">
    <w:name w:val="Table Web 2"/>
    <w:basedOn w:val="87"/>
    <w:semiHidden/>
    <w:qFormat/>
    <w:locked/>
    <w:uiPriority w:val="0"/>
    <w:pPr>
      <w:widowControl w:val="0"/>
      <w:spacing w:line="360" w:lineRule="auto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0">
    <w:name w:val="Table Web 3"/>
    <w:basedOn w:val="87"/>
    <w:semiHidden/>
    <w:qFormat/>
    <w:locked/>
    <w:uiPriority w:val="0"/>
    <w:pPr>
      <w:widowControl w:val="0"/>
      <w:spacing w:line="360" w:lineRule="auto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1">
    <w:name w:val="Table Professional"/>
    <w:basedOn w:val="87"/>
    <w:semiHidden/>
    <w:qFormat/>
    <w:locked/>
    <w:uiPriority w:val="0"/>
    <w:pPr>
      <w:widowControl w:val="0"/>
      <w:spacing w:line="360" w:lineRule="auto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133">
    <w:name w:val="Strong"/>
    <w:qFormat/>
    <w:locked/>
    <w:uiPriority w:val="0"/>
    <w:rPr>
      <w:b/>
      <w:bCs/>
    </w:rPr>
  </w:style>
  <w:style w:type="character" w:styleId="134">
    <w:name w:val="endnote reference"/>
    <w:basedOn w:val="132"/>
    <w:semiHidden/>
    <w:unhideWhenUsed/>
    <w:qFormat/>
    <w:locked/>
    <w:uiPriority w:val="0"/>
    <w:rPr>
      <w:vertAlign w:val="superscript"/>
    </w:rPr>
  </w:style>
  <w:style w:type="character" w:styleId="135">
    <w:name w:val="page number"/>
    <w:basedOn w:val="132"/>
    <w:qFormat/>
    <w:locked/>
    <w:uiPriority w:val="0"/>
  </w:style>
  <w:style w:type="character" w:styleId="136">
    <w:name w:val="FollowedHyperlink"/>
    <w:basedOn w:val="132"/>
    <w:unhideWhenUsed/>
    <w:qFormat/>
    <w:locked/>
    <w:uiPriority w:val="99"/>
    <w:rPr>
      <w:color w:val="800080"/>
      <w:u w:val="single"/>
    </w:rPr>
  </w:style>
  <w:style w:type="character" w:styleId="137">
    <w:name w:val="Emphasis"/>
    <w:qFormat/>
    <w:locked/>
    <w:uiPriority w:val="0"/>
  </w:style>
  <w:style w:type="character" w:styleId="138">
    <w:name w:val="line number"/>
    <w:basedOn w:val="132"/>
    <w:semiHidden/>
    <w:qFormat/>
    <w:locked/>
    <w:uiPriority w:val="0"/>
  </w:style>
  <w:style w:type="character" w:styleId="139">
    <w:name w:val="HTML Definition"/>
    <w:semiHidden/>
    <w:qFormat/>
    <w:locked/>
    <w:uiPriority w:val="0"/>
    <w:rPr>
      <w:i/>
      <w:iCs/>
    </w:rPr>
  </w:style>
  <w:style w:type="character" w:styleId="140">
    <w:name w:val="HTML Typewriter"/>
    <w:qFormat/>
    <w:locked/>
    <w:uiPriority w:val="0"/>
    <w:rPr>
      <w:rFonts w:ascii="Courier New" w:hAnsi="Courier New" w:cs="Courier New"/>
      <w:sz w:val="20"/>
      <w:szCs w:val="20"/>
    </w:rPr>
  </w:style>
  <w:style w:type="character" w:styleId="141">
    <w:name w:val="HTML Acronym"/>
    <w:basedOn w:val="132"/>
    <w:semiHidden/>
    <w:qFormat/>
    <w:locked/>
    <w:uiPriority w:val="0"/>
  </w:style>
  <w:style w:type="character" w:styleId="142">
    <w:name w:val="HTML Variable"/>
    <w:semiHidden/>
    <w:qFormat/>
    <w:locked/>
    <w:uiPriority w:val="0"/>
    <w:rPr>
      <w:i/>
      <w:iCs/>
    </w:rPr>
  </w:style>
  <w:style w:type="character" w:styleId="143">
    <w:name w:val="Hyperlink"/>
    <w:unhideWhenUsed/>
    <w:qFormat/>
    <w:locked/>
    <w:uiPriority w:val="99"/>
    <w:rPr>
      <w:color w:val="0000FF"/>
      <w:u w:val="single"/>
    </w:rPr>
  </w:style>
  <w:style w:type="character" w:styleId="144">
    <w:name w:val="HTML Code"/>
    <w:semiHidden/>
    <w:qFormat/>
    <w:locked/>
    <w:uiPriority w:val="0"/>
    <w:rPr>
      <w:rFonts w:ascii="Courier New" w:hAnsi="Courier New" w:cs="Courier New"/>
      <w:sz w:val="20"/>
      <w:szCs w:val="20"/>
    </w:rPr>
  </w:style>
  <w:style w:type="character" w:styleId="145">
    <w:name w:val="annotation reference"/>
    <w:qFormat/>
    <w:locked/>
    <w:uiPriority w:val="0"/>
    <w:rPr>
      <w:sz w:val="21"/>
      <w:szCs w:val="21"/>
    </w:rPr>
  </w:style>
  <w:style w:type="character" w:styleId="146">
    <w:name w:val="HTML Cite"/>
    <w:semiHidden/>
    <w:qFormat/>
    <w:locked/>
    <w:uiPriority w:val="0"/>
    <w:rPr>
      <w:i/>
      <w:iCs/>
    </w:rPr>
  </w:style>
  <w:style w:type="character" w:styleId="147">
    <w:name w:val="footnote reference"/>
    <w:qFormat/>
    <w:locked/>
    <w:uiPriority w:val="0"/>
    <w:rPr>
      <w:rFonts w:eastAsia="宋体"/>
      <w:kern w:val="2"/>
      <w:sz w:val="21"/>
      <w:szCs w:val="24"/>
      <w:vertAlign w:val="superscript"/>
      <w:lang w:val="en-US" w:eastAsia="zh-CN" w:bidi="ar-SA"/>
    </w:rPr>
  </w:style>
  <w:style w:type="character" w:styleId="148">
    <w:name w:val="HTML Keyboard"/>
    <w:semiHidden/>
    <w:qFormat/>
    <w:locked/>
    <w:uiPriority w:val="0"/>
    <w:rPr>
      <w:rFonts w:ascii="Courier New" w:hAnsi="Courier New" w:cs="Courier New"/>
      <w:sz w:val="20"/>
      <w:szCs w:val="20"/>
    </w:rPr>
  </w:style>
  <w:style w:type="character" w:styleId="149">
    <w:name w:val="HTML Sample"/>
    <w:semiHidden/>
    <w:qFormat/>
    <w:locked/>
    <w:uiPriority w:val="0"/>
    <w:rPr>
      <w:rFonts w:ascii="Courier New" w:hAnsi="Courier New" w:cs="Courier New"/>
    </w:rPr>
  </w:style>
  <w:style w:type="character" w:customStyle="1" w:styleId="150">
    <w:name w:val="标题 1 Char"/>
    <w:link w:val="2"/>
    <w:qFormat/>
    <w:uiPriority w:val="0"/>
    <w:rPr>
      <w:rFonts w:ascii="黑体" w:eastAsia="黑体"/>
      <w:snapToGrid w:val="0"/>
      <w:kern w:val="44"/>
      <w:sz w:val="28"/>
      <w:szCs w:val="44"/>
    </w:rPr>
  </w:style>
  <w:style w:type="character" w:customStyle="1" w:styleId="151">
    <w:name w:val="标题 4 Char"/>
    <w:link w:val="5"/>
    <w:qFormat/>
    <w:uiPriority w:val="0"/>
    <w:rPr>
      <w:rFonts w:ascii="宋体" w:hAnsi="宋体" w:eastAsia="黑体"/>
      <w:bCs/>
      <w:kern w:val="2"/>
      <w:sz w:val="28"/>
      <w:szCs w:val="28"/>
    </w:rPr>
  </w:style>
  <w:style w:type="character" w:customStyle="1" w:styleId="152">
    <w:name w:val="正文缩进 Char1"/>
    <w:link w:val="20"/>
    <w:qFormat/>
    <w:uiPriority w:val="0"/>
    <w:rPr>
      <w:rFonts w:ascii="宋体"/>
      <w:kern w:val="2"/>
      <w:sz w:val="24"/>
    </w:rPr>
  </w:style>
  <w:style w:type="paragraph" w:customStyle="1" w:styleId="153">
    <w:name w:val="正文格式"/>
    <w:basedOn w:val="1"/>
    <w:qFormat/>
    <w:locked/>
    <w:uiPriority w:val="0"/>
    <w:pPr>
      <w:adjustRightInd w:val="0"/>
      <w:snapToGrid w:val="0"/>
      <w:ind w:firstLine="482"/>
      <w:textAlignment w:val="baseline"/>
    </w:pPr>
    <w:rPr>
      <w:rFonts w:ascii="Times New Roman"/>
      <w:kern w:val="0"/>
    </w:rPr>
  </w:style>
  <w:style w:type="character" w:customStyle="1" w:styleId="154">
    <w:name w:val="页脚 Char"/>
    <w:basedOn w:val="132"/>
    <w:link w:val="56"/>
    <w:qFormat/>
    <w:uiPriority w:val="99"/>
    <w:rPr>
      <w:rFonts w:asciiTheme="minorHAnsi" w:hAnsiTheme="minorHAnsi" w:eastAsiaTheme="minorEastAsia"/>
      <w:sz w:val="22"/>
      <w:szCs w:val="22"/>
    </w:rPr>
  </w:style>
  <w:style w:type="paragraph" w:customStyle="1" w:styleId="155">
    <w:name w:val="附录标识"/>
    <w:next w:val="1"/>
    <w:qFormat/>
    <w:locked/>
    <w:uiPriority w:val="0"/>
    <w:pPr>
      <w:shd w:val="clear" w:color="FFFFFF" w:fill="FFFFFF"/>
      <w:tabs>
        <w:tab w:val="left" w:pos="795"/>
        <w:tab w:val="left" w:pos="6405"/>
      </w:tabs>
      <w:spacing w:line="360" w:lineRule="auto"/>
      <w:ind w:left="795" w:hanging="360"/>
      <w:jc w:val="center"/>
      <w:outlineLvl w:val="0"/>
    </w:pPr>
    <w:rPr>
      <w:rFonts w:ascii="Times New Roman" w:hAnsi="Times New Roman" w:eastAsia="黑体" w:cs="Times New Roman"/>
      <w:sz w:val="24"/>
      <w:lang w:val="en-US" w:eastAsia="zh-CN" w:bidi="ar-SA"/>
    </w:rPr>
  </w:style>
  <w:style w:type="paragraph" w:customStyle="1" w:styleId="156">
    <w:name w:val="附录章标题"/>
    <w:next w:val="20"/>
    <w:qFormat/>
    <w:locked/>
    <w:uiPriority w:val="0"/>
    <w:pPr>
      <w:wordWrap w:val="0"/>
      <w:overflowPunct w:val="0"/>
      <w:autoSpaceDE w:val="0"/>
      <w:spacing w:before="150" w:beforeLines="150" w:line="360" w:lineRule="auto"/>
      <w:jc w:val="both"/>
      <w:textAlignment w:val="baseline"/>
      <w:outlineLvl w:val="1"/>
    </w:pPr>
    <w:rPr>
      <w:rFonts w:ascii="Times New Roman" w:hAnsi="Times New Roman" w:eastAsia="黑体" w:cs="Times New Roman"/>
      <w:kern w:val="21"/>
      <w:sz w:val="24"/>
      <w:lang w:val="en-US" w:eastAsia="zh-CN" w:bidi="ar-SA"/>
    </w:rPr>
  </w:style>
  <w:style w:type="paragraph" w:customStyle="1" w:styleId="157">
    <w:name w:val="附录一级条标题"/>
    <w:basedOn w:val="156"/>
    <w:next w:val="20"/>
    <w:qFormat/>
    <w:locked/>
    <w:uiPriority w:val="0"/>
    <w:pPr>
      <w:tabs>
        <w:tab w:val="left" w:pos="1260"/>
      </w:tabs>
      <w:autoSpaceDN w:val="0"/>
      <w:spacing w:before="0" w:beforeLines="0"/>
      <w:ind w:left="1260" w:hanging="420"/>
      <w:outlineLvl w:val="2"/>
    </w:pPr>
  </w:style>
  <w:style w:type="paragraph" w:customStyle="1" w:styleId="158">
    <w:name w:val="附录二级条标题"/>
    <w:basedOn w:val="157"/>
    <w:next w:val="20"/>
    <w:qFormat/>
    <w:locked/>
    <w:uiPriority w:val="0"/>
    <w:pPr>
      <w:tabs>
        <w:tab w:val="left" w:pos="1680"/>
        <w:tab w:val="clear" w:pos="1260"/>
      </w:tabs>
      <w:ind w:left="1680"/>
      <w:outlineLvl w:val="3"/>
    </w:pPr>
  </w:style>
  <w:style w:type="paragraph" w:customStyle="1" w:styleId="159">
    <w:name w:val="附录三级条标题"/>
    <w:basedOn w:val="158"/>
    <w:next w:val="20"/>
    <w:qFormat/>
    <w:locked/>
    <w:uiPriority w:val="0"/>
    <w:pPr>
      <w:tabs>
        <w:tab w:val="left" w:pos="2100"/>
        <w:tab w:val="clear" w:pos="1680"/>
      </w:tabs>
      <w:ind w:left="2100"/>
      <w:outlineLvl w:val="4"/>
    </w:pPr>
  </w:style>
  <w:style w:type="paragraph" w:customStyle="1" w:styleId="160">
    <w:name w:val="附录四级条标题"/>
    <w:basedOn w:val="159"/>
    <w:next w:val="20"/>
    <w:qFormat/>
    <w:locked/>
    <w:uiPriority w:val="0"/>
    <w:pPr>
      <w:tabs>
        <w:tab w:val="left" w:pos="2238"/>
        <w:tab w:val="clear" w:pos="2100"/>
      </w:tabs>
      <w:ind w:left="1950" w:hanging="1152"/>
      <w:outlineLvl w:val="5"/>
    </w:pPr>
  </w:style>
  <w:style w:type="paragraph" w:customStyle="1" w:styleId="161">
    <w:name w:val="附录五级条标题"/>
    <w:basedOn w:val="160"/>
    <w:next w:val="20"/>
    <w:qFormat/>
    <w:locked/>
    <w:uiPriority w:val="0"/>
    <w:pPr>
      <w:tabs>
        <w:tab w:val="left" w:pos="2094"/>
        <w:tab w:val="clear" w:pos="2238"/>
      </w:tabs>
      <w:ind w:left="2094" w:hanging="1296"/>
      <w:outlineLvl w:val="6"/>
    </w:pPr>
  </w:style>
  <w:style w:type="paragraph" w:customStyle="1" w:styleId="162">
    <w:name w:val="章标题"/>
    <w:basedOn w:val="1"/>
    <w:next w:val="20"/>
    <w:qFormat/>
    <w:locked/>
    <w:uiPriority w:val="0"/>
    <w:pPr>
      <w:spacing w:before="150" w:beforeLines="150"/>
      <w:outlineLvl w:val="1"/>
    </w:pPr>
    <w:rPr>
      <w:rFonts w:ascii="Times New Roman" w:eastAsia="黑体"/>
    </w:rPr>
  </w:style>
  <w:style w:type="paragraph" w:customStyle="1" w:styleId="163">
    <w:name w:val="一级条标题"/>
    <w:basedOn w:val="162"/>
    <w:next w:val="20"/>
    <w:qFormat/>
    <w:locked/>
    <w:uiPriority w:val="0"/>
    <w:pPr>
      <w:tabs>
        <w:tab w:val="left" w:pos="720"/>
      </w:tabs>
      <w:spacing w:before="0" w:beforeLines="0"/>
      <w:outlineLvl w:val="2"/>
    </w:pPr>
  </w:style>
  <w:style w:type="paragraph" w:customStyle="1" w:styleId="164">
    <w:name w:val="二级条标题"/>
    <w:basedOn w:val="163"/>
    <w:next w:val="20"/>
    <w:link w:val="519"/>
    <w:qFormat/>
    <w:locked/>
    <w:uiPriority w:val="0"/>
    <w:pPr>
      <w:tabs>
        <w:tab w:val="left" w:pos="1080"/>
        <w:tab w:val="clear" w:pos="720"/>
      </w:tabs>
      <w:outlineLvl w:val="3"/>
    </w:pPr>
  </w:style>
  <w:style w:type="paragraph" w:customStyle="1" w:styleId="165">
    <w:name w:val="三级条标题"/>
    <w:basedOn w:val="164"/>
    <w:next w:val="20"/>
    <w:qFormat/>
    <w:locked/>
    <w:uiPriority w:val="0"/>
    <w:pPr>
      <w:outlineLvl w:val="4"/>
    </w:pPr>
  </w:style>
  <w:style w:type="paragraph" w:customStyle="1" w:styleId="166">
    <w:name w:val="数字编号列项（二级）"/>
    <w:autoRedefine/>
    <w:qFormat/>
    <w:locked/>
    <w:uiPriority w:val="0"/>
    <w:pPr>
      <w:spacing w:line="360" w:lineRule="auto"/>
      <w:ind w:left="1600" w:leftChars="400" w:hanging="480" w:hangingChars="200"/>
      <w:jc w:val="both"/>
    </w:pPr>
    <w:rPr>
      <w:rFonts w:ascii="宋体" w:hAnsi="Times New Roman" w:eastAsia="宋体" w:cs="Times New Roman"/>
      <w:sz w:val="24"/>
      <w:lang w:val="en-US" w:eastAsia="zh-CN" w:bidi="ar-SA"/>
    </w:rPr>
  </w:style>
  <w:style w:type="paragraph" w:customStyle="1" w:styleId="167">
    <w:name w:val="四级条标题"/>
    <w:basedOn w:val="165"/>
    <w:next w:val="20"/>
    <w:qFormat/>
    <w:locked/>
    <w:uiPriority w:val="0"/>
    <w:pPr>
      <w:tabs>
        <w:tab w:val="left" w:pos="2238"/>
        <w:tab w:val="clear" w:pos="1080"/>
      </w:tabs>
      <w:ind w:left="1950" w:hanging="1152"/>
      <w:outlineLvl w:val="5"/>
    </w:pPr>
  </w:style>
  <w:style w:type="paragraph" w:customStyle="1" w:styleId="168">
    <w:name w:val="五级条标题"/>
    <w:basedOn w:val="167"/>
    <w:next w:val="20"/>
    <w:qFormat/>
    <w:locked/>
    <w:uiPriority w:val="0"/>
    <w:pPr>
      <w:tabs>
        <w:tab w:val="left" w:pos="2940"/>
        <w:tab w:val="clear" w:pos="2238"/>
      </w:tabs>
      <w:ind w:left="2940" w:hanging="420"/>
      <w:outlineLvl w:val="6"/>
    </w:pPr>
  </w:style>
  <w:style w:type="paragraph" w:customStyle="1" w:styleId="169">
    <w:name w:val="正文表标题"/>
    <w:next w:val="20"/>
    <w:link w:val="455"/>
    <w:qFormat/>
    <w:locked/>
    <w:uiPriority w:val="0"/>
    <w:pPr>
      <w:spacing w:line="360" w:lineRule="auto"/>
      <w:jc w:val="center"/>
    </w:pPr>
    <w:rPr>
      <w:rFonts w:ascii="Times New Roman" w:hAnsi="Times New Roman" w:eastAsia="黑体" w:cs="Times New Roman"/>
      <w:sz w:val="21"/>
      <w:lang w:val="en-US" w:eastAsia="zh-CN" w:bidi="ar-SA"/>
    </w:rPr>
  </w:style>
  <w:style w:type="paragraph" w:customStyle="1" w:styleId="170">
    <w:name w:val="字母编号列项（一级）"/>
    <w:basedOn w:val="20"/>
    <w:link w:val="826"/>
    <w:qFormat/>
    <w:locked/>
    <w:uiPriority w:val="0"/>
    <w:pPr>
      <w:ind w:left="400" w:leftChars="200" w:hanging="200" w:hangingChars="200"/>
    </w:pPr>
    <w:rPr>
      <w:rFonts w:ascii="Times New Roman"/>
    </w:rPr>
  </w:style>
  <w:style w:type="character" w:customStyle="1" w:styleId="171">
    <w:name w:val="正文文本缩进 Char"/>
    <w:link w:val="34"/>
    <w:qFormat/>
    <w:uiPriority w:val="0"/>
    <w:rPr>
      <w:rFonts w:ascii="宋体" w:hAnsi="宋体"/>
      <w:color w:val="000000"/>
      <w:kern w:val="2"/>
      <w:sz w:val="24"/>
    </w:rPr>
  </w:style>
  <w:style w:type="paragraph" w:customStyle="1" w:styleId="172">
    <w:name w:val="并列项"/>
    <w:autoRedefine/>
    <w:semiHidden/>
    <w:qFormat/>
    <w:locked/>
    <w:uiPriority w:val="0"/>
    <w:pPr>
      <w:jc w:val="both"/>
    </w:pPr>
    <w:rPr>
      <w:rFonts w:ascii="宋体" w:hAnsi="宋体" w:eastAsia="宋体" w:cs="Times New Roman"/>
      <w:sz w:val="28"/>
      <w:lang w:val="en-US" w:eastAsia="zh-CN" w:bidi="ar-SA"/>
    </w:rPr>
  </w:style>
  <w:style w:type="paragraph" w:customStyle="1" w:styleId="173">
    <w:name w:val="并列项-点"/>
    <w:basedOn w:val="1"/>
    <w:qFormat/>
    <w:locked/>
    <w:uiPriority w:val="0"/>
    <w:pPr>
      <w:widowControl/>
      <w:tabs>
        <w:tab w:val="left" w:pos="851"/>
      </w:tabs>
      <w:adjustRightInd w:val="0"/>
      <w:snapToGrid w:val="0"/>
      <w:ind w:left="851" w:hanging="284"/>
      <w:textAlignment w:val="baseline"/>
    </w:pPr>
    <w:rPr>
      <w:rFonts w:ascii="Times New Roman"/>
      <w:kern w:val="0"/>
    </w:rPr>
  </w:style>
  <w:style w:type="paragraph" w:customStyle="1" w:styleId="174">
    <w:name w:val="带序号并列项"/>
    <w:basedOn w:val="153"/>
    <w:semiHidden/>
    <w:qFormat/>
    <w:locked/>
    <w:uiPriority w:val="0"/>
    <w:pPr>
      <w:tabs>
        <w:tab w:val="left" w:pos="1021"/>
      </w:tabs>
      <w:ind w:left="1021" w:hanging="454"/>
    </w:pPr>
  </w:style>
  <w:style w:type="paragraph" w:customStyle="1" w:styleId="175">
    <w:name w:val="带序号1并列项"/>
    <w:basedOn w:val="153"/>
    <w:semiHidden/>
    <w:qFormat/>
    <w:locked/>
    <w:uiPriority w:val="0"/>
    <w:pPr>
      <w:tabs>
        <w:tab w:val="left" w:pos="960"/>
        <w:tab w:val="left" w:pos="1021"/>
      </w:tabs>
      <w:ind w:left="33" w:firstLine="567"/>
    </w:pPr>
  </w:style>
  <w:style w:type="paragraph" w:customStyle="1" w:styleId="176">
    <w:name w:val="1级编号"/>
    <w:basedOn w:val="177"/>
    <w:qFormat/>
    <w:locked/>
    <w:uiPriority w:val="0"/>
    <w:pPr>
      <w:tabs>
        <w:tab w:val="left" w:pos="757"/>
      </w:tabs>
      <w:ind w:left="737" w:hanging="340"/>
    </w:pPr>
  </w:style>
  <w:style w:type="paragraph" w:customStyle="1" w:styleId="177">
    <w:name w:val="正文格式 Char"/>
    <w:basedOn w:val="1"/>
    <w:semiHidden/>
    <w:qFormat/>
    <w:locked/>
    <w:uiPriority w:val="0"/>
    <w:pPr>
      <w:widowControl/>
      <w:adjustRightInd w:val="0"/>
      <w:snapToGrid w:val="0"/>
      <w:ind w:firstLine="482"/>
      <w:textAlignment w:val="baseline"/>
    </w:pPr>
    <w:rPr>
      <w:rFonts w:ascii="Times New Roman"/>
      <w:kern w:val="0"/>
    </w:rPr>
  </w:style>
  <w:style w:type="paragraph" w:customStyle="1" w:styleId="178">
    <w:name w:val="2级编号"/>
    <w:basedOn w:val="176"/>
    <w:qFormat/>
    <w:locked/>
    <w:uiPriority w:val="0"/>
    <w:pPr>
      <w:numPr>
        <w:ilvl w:val="0"/>
        <w:numId w:val="12"/>
      </w:numPr>
    </w:pPr>
  </w:style>
  <w:style w:type="paragraph" w:customStyle="1" w:styleId="179">
    <w:name w:val="字母编号列项[SWIEE]"/>
    <w:qFormat/>
    <w:locked/>
    <w:uiPriority w:val="0"/>
    <w:pPr>
      <w:widowControl w:val="0"/>
      <w:numPr>
        <w:ilvl w:val="0"/>
        <w:numId w:val="13"/>
      </w:numPr>
      <w:overflowPunct w:val="0"/>
      <w:adjustRightInd w:val="0"/>
      <w:snapToGrid w:val="0"/>
      <w:spacing w:line="360" w:lineRule="auto"/>
      <w:jc w:val="both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customStyle="1" w:styleId="180">
    <w:name w:val="标准文件_五级条标题"/>
    <w:basedOn w:val="1"/>
    <w:next w:val="1"/>
    <w:qFormat/>
    <w:locked/>
    <w:uiPriority w:val="0"/>
    <w:pPr>
      <w:widowControl/>
      <w:numPr>
        <w:ilvl w:val="0"/>
        <w:numId w:val="14"/>
      </w:numPr>
      <w:tabs>
        <w:tab w:val="left" w:pos="360"/>
        <w:tab w:val="left" w:pos="2940"/>
        <w:tab w:val="clear" w:pos="1647"/>
      </w:tabs>
      <w:adjustRightInd w:val="0"/>
      <w:snapToGrid w:val="0"/>
      <w:spacing w:line="300" w:lineRule="auto"/>
      <w:ind w:left="2940" w:hanging="420"/>
      <w:jc w:val="left"/>
      <w:outlineLvl w:val="6"/>
    </w:pPr>
    <w:rPr>
      <w:rFonts w:ascii="黑体" w:eastAsia="黑体"/>
      <w:spacing w:val="2"/>
      <w:kern w:val="0"/>
      <w:sz w:val="28"/>
    </w:rPr>
  </w:style>
  <w:style w:type="paragraph" w:customStyle="1" w:styleId="181">
    <w:name w:val="标准文件_注×："/>
    <w:qFormat/>
    <w:locked/>
    <w:uiPriority w:val="0"/>
    <w:pPr>
      <w:widowControl w:val="0"/>
      <w:numPr>
        <w:ilvl w:val="0"/>
        <w:numId w:val="15"/>
      </w:numPr>
      <w:tabs>
        <w:tab w:val="left" w:pos="360"/>
        <w:tab w:val="left" w:pos="525"/>
        <w:tab w:val="clear" w:pos="720"/>
      </w:tabs>
      <w:autoSpaceDE w:val="0"/>
      <w:autoSpaceDN w:val="0"/>
      <w:adjustRightInd w:val="0"/>
      <w:snapToGrid w:val="0"/>
      <w:spacing w:line="300" w:lineRule="auto"/>
      <w:jc w:val="both"/>
    </w:pPr>
    <w:rPr>
      <w:rFonts w:ascii="宋体" w:hAnsi="Times New Roman" w:eastAsia="宋体" w:cs="Times New Roman"/>
      <w:sz w:val="28"/>
      <w:lang w:val="en-US" w:eastAsia="zh-CN" w:bidi="ar-SA"/>
    </w:rPr>
  </w:style>
  <w:style w:type="paragraph" w:customStyle="1" w:styleId="182">
    <w:name w:val="表格文字"/>
    <w:basedOn w:val="1"/>
    <w:link w:val="1270"/>
    <w:qFormat/>
    <w:locked/>
    <w:uiPriority w:val="0"/>
    <w:pPr>
      <w:adjustRightInd w:val="0"/>
      <w:snapToGrid w:val="0"/>
      <w:spacing w:line="240" w:lineRule="auto"/>
    </w:pPr>
    <w:rPr>
      <w:rFonts w:ascii="Times New Roman"/>
    </w:rPr>
  </w:style>
  <w:style w:type="paragraph" w:customStyle="1" w:styleId="183">
    <w:name w:val="首行"/>
    <w:basedOn w:val="1"/>
    <w:qFormat/>
    <w:locked/>
    <w:uiPriority w:val="0"/>
    <w:pPr>
      <w:ind w:firstLine="480"/>
    </w:pPr>
    <w:rPr>
      <w:rFonts w:ascii="Times New Roman"/>
    </w:rPr>
  </w:style>
  <w:style w:type="paragraph" w:customStyle="1" w:styleId="184">
    <w:name w:val="样式2"/>
    <w:basedOn w:val="1"/>
    <w:link w:val="883"/>
    <w:qFormat/>
    <w:locked/>
    <w:uiPriority w:val="0"/>
    <w:rPr>
      <w:rFonts w:hAnsi="宋体"/>
      <w:color w:val="000000"/>
    </w:rPr>
  </w:style>
  <w:style w:type="paragraph" w:customStyle="1" w:styleId="185">
    <w:name w:val="正文格式 Char Char Char Char Char Char"/>
    <w:basedOn w:val="1"/>
    <w:qFormat/>
    <w:locked/>
    <w:uiPriority w:val="0"/>
    <w:pPr>
      <w:widowControl/>
      <w:adjustRightInd w:val="0"/>
      <w:snapToGrid w:val="0"/>
      <w:ind w:firstLine="482"/>
      <w:textAlignment w:val="baseline"/>
    </w:pPr>
    <w:rPr>
      <w:rFonts w:ascii="Times New Roman"/>
      <w:kern w:val="0"/>
    </w:rPr>
  </w:style>
  <w:style w:type="paragraph" w:customStyle="1" w:styleId="186">
    <w:name w:val="首页表格"/>
    <w:semiHidden/>
    <w:qFormat/>
    <w:locked/>
    <w:uiPriority w:val="0"/>
    <w:pPr>
      <w:framePr w:w="4440" w:hSpace="181" w:wrap="notBeside" w:vAnchor="page" w:hAnchor="margin" w:x="-7" w:y="9022" w:anchorLock="1"/>
      <w:jc w:val="right"/>
    </w:pPr>
    <w:rPr>
      <w:rFonts w:ascii="Times New Roman" w:hAnsi="Times New Roman" w:eastAsia="宋体" w:cs="Times New Roman"/>
      <w:b/>
      <w:sz w:val="32"/>
      <w:lang w:val="en-US" w:eastAsia="zh-CN" w:bidi="ar-SA"/>
    </w:rPr>
  </w:style>
  <w:style w:type="paragraph" w:customStyle="1" w:styleId="187">
    <w:name w:val="Char"/>
    <w:basedOn w:val="1"/>
    <w:link w:val="311"/>
    <w:qFormat/>
    <w:locked/>
    <w:uiPriority w:val="0"/>
    <w:pPr>
      <w:spacing w:line="240" w:lineRule="auto"/>
    </w:pPr>
    <w:rPr>
      <w:rFonts w:ascii="Tahoma" w:hAnsi="Tahoma"/>
    </w:rPr>
  </w:style>
  <w:style w:type="paragraph" w:customStyle="1" w:styleId="188">
    <w:name w:val="样式1"/>
    <w:basedOn w:val="46"/>
    <w:link w:val="412"/>
    <w:qFormat/>
    <w:locked/>
    <w:uiPriority w:val="0"/>
    <w:pPr>
      <w:spacing w:line="480" w:lineRule="exact"/>
      <w:ind w:left="85" w:leftChars="85"/>
    </w:pPr>
    <w:rPr>
      <w:rFonts w:cs="Times New Roman"/>
      <w:sz w:val="24"/>
      <w:szCs w:val="20"/>
    </w:rPr>
  </w:style>
  <w:style w:type="paragraph" w:customStyle="1" w:styleId="189">
    <w:name w:val="样式 标题 2第一层条第二层节名36标题236标题 2标题 2  (1.1 )论文标题 11.1章.节编号标..."/>
    <w:basedOn w:val="3"/>
    <w:autoRedefine/>
    <w:semiHidden/>
    <w:qFormat/>
    <w:locked/>
    <w:uiPriority w:val="0"/>
    <w:pPr>
      <w:spacing w:line="400" w:lineRule="exact"/>
    </w:pPr>
    <w:rPr>
      <w:rFonts w:cs="宋体"/>
      <w:bCs w:val="0"/>
      <w:sz w:val="24"/>
      <w:szCs w:val="20"/>
    </w:rPr>
  </w:style>
  <w:style w:type="paragraph" w:customStyle="1" w:styleId="190">
    <w:name w:val="样式 标题 2第一层条第二层节名36标题236标题 2标题 2  (1.1 )论文标题 11.1章.节编号标...1"/>
    <w:basedOn w:val="3"/>
    <w:autoRedefine/>
    <w:semiHidden/>
    <w:qFormat/>
    <w:locked/>
    <w:uiPriority w:val="0"/>
    <w:pPr>
      <w:spacing w:line="400" w:lineRule="exact"/>
    </w:pPr>
    <w:rPr>
      <w:bCs w:val="0"/>
      <w:sz w:val="24"/>
    </w:rPr>
  </w:style>
  <w:style w:type="paragraph" w:customStyle="1" w:styleId="191">
    <w:name w:val="1"/>
    <w:basedOn w:val="1"/>
    <w:autoRedefine/>
    <w:qFormat/>
    <w:locked/>
    <w:uiPriority w:val="0"/>
    <w:pPr>
      <w:spacing w:line="240" w:lineRule="auto"/>
    </w:pPr>
    <w:rPr>
      <w:rFonts w:hAnsi="宋体"/>
      <w:color w:val="000000"/>
      <w:szCs w:val="24"/>
    </w:rPr>
  </w:style>
  <w:style w:type="paragraph" w:customStyle="1" w:styleId="192">
    <w:name w:val="样式 标题 3 + 段前: 12 磅 段后: 12 磅"/>
    <w:basedOn w:val="4"/>
    <w:autoRedefine/>
    <w:qFormat/>
    <w:locked/>
    <w:uiPriority w:val="0"/>
    <w:pPr>
      <w:tabs>
        <w:tab w:val="left" w:pos="1011"/>
      </w:tabs>
      <w:ind w:left="291"/>
    </w:pPr>
    <w:rPr>
      <w:bCs w:val="0"/>
    </w:rPr>
  </w:style>
  <w:style w:type="paragraph" w:customStyle="1" w:styleId="193">
    <w:name w:val="四级标题_格式1"/>
    <w:basedOn w:val="5"/>
    <w:next w:val="1"/>
    <w:qFormat/>
    <w:locked/>
    <w:uiPriority w:val="0"/>
    <w:pPr>
      <w:spacing w:line="400" w:lineRule="exact"/>
    </w:pPr>
  </w:style>
  <w:style w:type="paragraph" w:customStyle="1" w:styleId="194">
    <w:name w:val="标准文件_正文"/>
    <w:link w:val="195"/>
    <w:autoRedefine/>
    <w:semiHidden/>
    <w:qFormat/>
    <w:locked/>
    <w:uiPriority w:val="0"/>
    <w:pPr>
      <w:autoSpaceDE w:val="0"/>
      <w:autoSpaceDN w:val="0"/>
      <w:adjustRightInd w:val="0"/>
      <w:snapToGrid w:val="0"/>
      <w:spacing w:line="420" w:lineRule="exact"/>
      <w:ind w:firstLine="488" w:firstLineChars="200"/>
      <w:jc w:val="both"/>
    </w:pPr>
    <w:rPr>
      <w:rFonts w:ascii="宋体" w:hAnsi="宋体" w:eastAsia="宋体" w:cs="宋体"/>
      <w:spacing w:val="2"/>
      <w:sz w:val="24"/>
      <w:szCs w:val="24"/>
      <w:lang w:val="zh-CN" w:eastAsia="zh-CN" w:bidi="ar-SA"/>
    </w:rPr>
  </w:style>
  <w:style w:type="character" w:customStyle="1" w:styleId="195">
    <w:name w:val="标准文件_正文 Char2"/>
    <w:link w:val="194"/>
    <w:semiHidden/>
    <w:qFormat/>
    <w:uiPriority w:val="0"/>
    <w:rPr>
      <w:rFonts w:ascii="宋体" w:hAnsi="宋体" w:cs="宋体"/>
      <w:spacing w:val="2"/>
      <w:sz w:val="24"/>
      <w:szCs w:val="24"/>
      <w:lang w:val="zh-CN"/>
    </w:rPr>
  </w:style>
  <w:style w:type="paragraph" w:customStyle="1" w:styleId="196">
    <w:name w:val="正文文本_格式1"/>
    <w:basedOn w:val="1"/>
    <w:link w:val="197"/>
    <w:qFormat/>
    <w:locked/>
    <w:uiPriority w:val="0"/>
    <w:pPr>
      <w:spacing w:line="400" w:lineRule="exact"/>
      <w:ind w:firstLine="480"/>
    </w:pPr>
    <w:rPr>
      <w:rFonts w:cs="宋体"/>
    </w:rPr>
  </w:style>
  <w:style w:type="character" w:customStyle="1" w:styleId="197">
    <w:name w:val="正文文本_格式1 Char"/>
    <w:link w:val="196"/>
    <w:qFormat/>
    <w:uiPriority w:val="0"/>
    <w:rPr>
      <w:rFonts w:ascii="宋体" w:cs="宋体"/>
      <w:kern w:val="2"/>
      <w:sz w:val="24"/>
    </w:rPr>
  </w:style>
  <w:style w:type="paragraph" w:customStyle="1" w:styleId="198">
    <w:name w:val="Char1"/>
    <w:basedOn w:val="1"/>
    <w:qFormat/>
    <w:locked/>
    <w:uiPriority w:val="0"/>
    <w:pPr>
      <w:widowControl/>
      <w:spacing w:after="160" w:line="240" w:lineRule="exact"/>
      <w:jc w:val="left"/>
    </w:pPr>
    <w:rPr>
      <w:rFonts w:ascii="Times New Roman"/>
      <w:sz w:val="21"/>
      <w:szCs w:val="24"/>
    </w:rPr>
  </w:style>
  <w:style w:type="paragraph" w:customStyle="1" w:styleId="199">
    <w:name w:val="标准文件_字母编号列项"/>
    <w:link w:val="294"/>
    <w:qFormat/>
    <w:locked/>
    <w:uiPriority w:val="0"/>
    <w:pPr>
      <w:numPr>
        <w:ilvl w:val="0"/>
        <w:numId w:val="16"/>
      </w:numPr>
      <w:adjustRightInd w:val="0"/>
      <w:snapToGrid w:val="0"/>
      <w:spacing w:line="420" w:lineRule="exact"/>
      <w:jc w:val="both"/>
    </w:pPr>
    <w:rPr>
      <w:rFonts w:ascii="宋体" w:hAnsi="Times New Roman" w:eastAsia="宋体" w:cs="Times New Roman"/>
      <w:sz w:val="24"/>
      <w:lang w:val="en-US" w:eastAsia="zh-CN" w:bidi="ar-SA"/>
    </w:rPr>
  </w:style>
  <w:style w:type="paragraph" w:customStyle="1" w:styleId="200">
    <w:name w:val="标准文件_标准正文"/>
    <w:link w:val="201"/>
    <w:qFormat/>
    <w:locked/>
    <w:uiPriority w:val="0"/>
    <w:pPr>
      <w:adjustRightInd w:val="0"/>
      <w:snapToGrid w:val="0"/>
      <w:spacing w:line="420" w:lineRule="exact"/>
      <w:ind w:firstLine="480" w:firstLineChars="200"/>
    </w:pPr>
    <w:rPr>
      <w:rFonts w:ascii="宋体" w:hAnsi="宋体" w:eastAsia="宋体" w:cs="Times New Roman"/>
      <w:bCs/>
      <w:snapToGrid w:val="0"/>
      <w:color w:val="000000"/>
      <w:sz w:val="24"/>
      <w:szCs w:val="24"/>
      <w:lang w:val="en-US" w:eastAsia="zh-CN" w:bidi="ar-SA"/>
    </w:rPr>
  </w:style>
  <w:style w:type="character" w:customStyle="1" w:styleId="201">
    <w:name w:val="标准文件_标准正文 Char"/>
    <w:link w:val="200"/>
    <w:qFormat/>
    <w:locked/>
    <w:uiPriority w:val="0"/>
    <w:rPr>
      <w:rFonts w:ascii="宋体" w:hAnsi="宋体"/>
      <w:bCs/>
      <w:snapToGrid w:val="0"/>
      <w:color w:val="000000"/>
      <w:sz w:val="24"/>
      <w:szCs w:val="24"/>
    </w:rPr>
  </w:style>
  <w:style w:type="paragraph" w:customStyle="1" w:styleId="202">
    <w:name w:val="标准文件_正文表标题"/>
    <w:next w:val="200"/>
    <w:qFormat/>
    <w:locked/>
    <w:uiPriority w:val="0"/>
    <w:pPr>
      <w:tabs>
        <w:tab w:val="left" w:pos="0"/>
      </w:tabs>
      <w:adjustRightInd w:val="0"/>
      <w:snapToGrid w:val="0"/>
      <w:spacing w:before="190" w:beforeLines="50" w:line="360" w:lineRule="auto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03">
    <w:name w:val="表内容"/>
    <w:basedOn w:val="1"/>
    <w:qFormat/>
    <w:locked/>
    <w:uiPriority w:val="0"/>
    <w:pPr>
      <w:widowControl/>
      <w:adjustRightInd w:val="0"/>
      <w:snapToGrid w:val="0"/>
      <w:spacing w:before="76" w:beforeLines="20" w:after="76" w:afterLines="20" w:line="240" w:lineRule="auto"/>
      <w:jc w:val="center"/>
    </w:pPr>
    <w:rPr>
      <w:rFonts w:hAnsi="宋体"/>
      <w:bCs/>
      <w:color w:val="000000"/>
      <w:kern w:val="0"/>
      <w:sz w:val="18"/>
    </w:rPr>
  </w:style>
  <w:style w:type="paragraph" w:customStyle="1" w:styleId="204">
    <w:name w:val="表靠左侧"/>
    <w:basedOn w:val="1"/>
    <w:qFormat/>
    <w:locked/>
    <w:uiPriority w:val="0"/>
    <w:pPr>
      <w:widowControl/>
      <w:adjustRightInd w:val="0"/>
      <w:snapToGrid w:val="0"/>
      <w:spacing w:before="76" w:beforeLines="20" w:after="76" w:afterLines="20" w:line="240" w:lineRule="auto"/>
      <w:jc w:val="left"/>
    </w:pPr>
    <w:rPr>
      <w:rFonts w:hAnsi="宋体" w:cs="宋体"/>
      <w:color w:val="000000"/>
      <w:kern w:val="0"/>
      <w:sz w:val="18"/>
    </w:rPr>
  </w:style>
  <w:style w:type="paragraph" w:customStyle="1" w:styleId="205">
    <w:name w:val="标准文件_正文图标题"/>
    <w:next w:val="200"/>
    <w:qFormat/>
    <w:locked/>
    <w:uiPriority w:val="0"/>
    <w:pPr>
      <w:adjustRightInd w:val="0"/>
      <w:snapToGrid w:val="0"/>
      <w:spacing w:before="156" w:beforeLines="50" w:line="360" w:lineRule="auto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06">
    <w:name w:val="样式 标准文件_正文图标题 + (符号) 宋体 段前: 0.5 行"/>
    <w:basedOn w:val="205"/>
    <w:semiHidden/>
    <w:qFormat/>
    <w:locked/>
    <w:uiPriority w:val="0"/>
    <w:pPr>
      <w:spacing w:before="120"/>
    </w:pPr>
    <w:rPr>
      <w:rFonts w:hAnsi="宋体" w:cs="宋体"/>
    </w:rPr>
  </w:style>
  <w:style w:type="character" w:customStyle="1" w:styleId="207">
    <w:name w:val="批注文字 Char"/>
    <w:link w:val="27"/>
    <w:qFormat/>
    <w:uiPriority w:val="99"/>
    <w:rPr>
      <w:rFonts w:ascii="宋体"/>
      <w:kern w:val="2"/>
      <w:sz w:val="24"/>
    </w:rPr>
  </w:style>
  <w:style w:type="character" w:customStyle="1" w:styleId="208">
    <w:name w:val="批注主题 Char"/>
    <w:link w:val="84"/>
    <w:qFormat/>
    <w:uiPriority w:val="0"/>
    <w:rPr>
      <w:rFonts w:ascii="宋体"/>
      <w:b/>
      <w:bCs/>
      <w:kern w:val="2"/>
      <w:sz w:val="24"/>
    </w:rPr>
  </w:style>
  <w:style w:type="paragraph" w:customStyle="1" w:styleId="209">
    <w:name w:val="段"/>
    <w:link w:val="210"/>
    <w:qFormat/>
    <w:locked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character" w:customStyle="1" w:styleId="210">
    <w:name w:val="段 Char"/>
    <w:link w:val="209"/>
    <w:qFormat/>
    <w:uiPriority w:val="0"/>
    <w:rPr>
      <w:rFonts w:ascii="宋体"/>
      <w:sz w:val="21"/>
    </w:rPr>
  </w:style>
  <w:style w:type="paragraph" w:customStyle="1" w:styleId="211">
    <w:name w:val="0 注释 灰度倾斜"/>
    <w:basedOn w:val="1"/>
    <w:next w:val="1"/>
    <w:qFormat/>
    <w:uiPriority w:val="0"/>
    <w:pPr>
      <w:spacing w:line="420" w:lineRule="atLeast"/>
      <w:ind w:firstLine="480"/>
    </w:pPr>
    <w:rPr>
      <w:rFonts w:hAnsi="宋体" w:cs="宋体"/>
      <w:i/>
      <w:iCs/>
      <w:color w:val="808080"/>
    </w:rPr>
  </w:style>
  <w:style w:type="paragraph" w:customStyle="1" w:styleId="212">
    <w:name w:val="01 目录标题"/>
    <w:basedOn w:val="1"/>
    <w:link w:val="213"/>
    <w:qFormat/>
    <w:uiPriority w:val="0"/>
    <w:pPr>
      <w:spacing w:line="420" w:lineRule="atLeast"/>
      <w:ind w:firstLine="0" w:firstLineChars="0"/>
      <w:jc w:val="center"/>
    </w:pPr>
    <w:rPr>
      <w:rFonts w:ascii="黑体" w:eastAsia="黑体"/>
      <w:color w:val="000000"/>
      <w:sz w:val="32"/>
      <w:szCs w:val="32"/>
    </w:rPr>
  </w:style>
  <w:style w:type="character" w:customStyle="1" w:styleId="213">
    <w:name w:val="01 目录标题 Char"/>
    <w:link w:val="212"/>
    <w:qFormat/>
    <w:uiPriority w:val="0"/>
    <w:rPr>
      <w:rFonts w:ascii="黑体" w:eastAsia="黑体"/>
      <w:color w:val="000000"/>
      <w:kern w:val="2"/>
      <w:sz w:val="32"/>
      <w:szCs w:val="32"/>
    </w:rPr>
  </w:style>
  <w:style w:type="paragraph" w:customStyle="1" w:styleId="214">
    <w:name w:val="07 一级列项"/>
    <w:link w:val="215"/>
    <w:qFormat/>
    <w:uiPriority w:val="0"/>
    <w:pPr>
      <w:numPr>
        <w:ilvl w:val="0"/>
        <w:numId w:val="17"/>
      </w:numPr>
      <w:tabs>
        <w:tab w:val="left" w:pos="960"/>
      </w:tabs>
      <w:spacing w:line="360" w:lineRule="auto"/>
    </w:pPr>
    <w:rPr>
      <w:rFonts w:ascii="宋体" w:hAnsi="Times New Roman" w:eastAsia="宋体" w:cs="宋体"/>
      <w:kern w:val="2"/>
      <w:sz w:val="24"/>
      <w:lang w:val="en-US" w:eastAsia="zh-CN" w:bidi="ar-SA"/>
    </w:rPr>
  </w:style>
  <w:style w:type="character" w:customStyle="1" w:styleId="215">
    <w:name w:val="07 一级列项 字符"/>
    <w:link w:val="214"/>
    <w:qFormat/>
    <w:uiPriority w:val="0"/>
    <w:rPr>
      <w:rFonts w:ascii="宋体" w:cs="宋体"/>
      <w:kern w:val="2"/>
      <w:sz w:val="24"/>
    </w:rPr>
  </w:style>
  <w:style w:type="paragraph" w:customStyle="1" w:styleId="216">
    <w:name w:val="08 二级列项"/>
    <w:basedOn w:val="214"/>
    <w:link w:val="217"/>
    <w:qFormat/>
    <w:uiPriority w:val="0"/>
    <w:pPr>
      <w:numPr>
        <w:numId w:val="18"/>
      </w:numPr>
      <w:tabs>
        <w:tab w:val="left" w:pos="1440"/>
        <w:tab w:val="clear" w:pos="960"/>
      </w:tabs>
    </w:pPr>
  </w:style>
  <w:style w:type="character" w:customStyle="1" w:styleId="217">
    <w:name w:val="08 二级列项 Char"/>
    <w:link w:val="216"/>
    <w:qFormat/>
    <w:uiPriority w:val="0"/>
    <w:rPr>
      <w:rFonts w:ascii="宋体" w:cs="宋体"/>
      <w:kern w:val="2"/>
      <w:sz w:val="24"/>
    </w:rPr>
  </w:style>
  <w:style w:type="paragraph" w:customStyle="1" w:styleId="218">
    <w:name w:val="05 图表目录"/>
    <w:basedOn w:val="43"/>
    <w:link w:val="219"/>
    <w:qFormat/>
    <w:uiPriority w:val="0"/>
  </w:style>
  <w:style w:type="character" w:customStyle="1" w:styleId="219">
    <w:name w:val="05 图表目录 Char"/>
    <w:link w:val="218"/>
    <w:qFormat/>
    <w:uiPriority w:val="0"/>
    <w:rPr>
      <w:rFonts w:ascii="宋体"/>
      <w:kern w:val="2"/>
      <w:sz w:val="24"/>
      <w:szCs w:val="24"/>
    </w:rPr>
  </w:style>
  <w:style w:type="paragraph" w:customStyle="1" w:styleId="220">
    <w:name w:val="10.3 脚注"/>
    <w:basedOn w:val="1"/>
    <w:link w:val="221"/>
    <w:qFormat/>
    <w:uiPriority w:val="0"/>
    <w:pPr>
      <w:keepLines/>
      <w:spacing w:line="420" w:lineRule="atLeast"/>
      <w:ind w:firstLine="300" w:firstLineChars="300"/>
      <w:jc w:val="left"/>
    </w:pPr>
    <w:rPr>
      <w:color w:val="000000"/>
      <w:sz w:val="18"/>
    </w:rPr>
  </w:style>
  <w:style w:type="character" w:customStyle="1" w:styleId="221">
    <w:name w:val="10.3 脚注 Char"/>
    <w:link w:val="220"/>
    <w:qFormat/>
    <w:uiPriority w:val="0"/>
  </w:style>
  <w:style w:type="paragraph" w:customStyle="1" w:styleId="222">
    <w:name w:val="12 封面名称 黑体二号"/>
    <w:basedOn w:val="1"/>
    <w:link w:val="223"/>
    <w:qFormat/>
    <w:uiPriority w:val="0"/>
    <w:pPr>
      <w:framePr w:w="6804" w:h="1678" w:hRule="exact" w:hSpace="181" w:wrap="notBeside" w:vAnchor="page" w:hAnchor="page" w:x="2666" w:y="4701"/>
      <w:ind w:firstLine="0" w:firstLineChars="0"/>
      <w:jc w:val="center"/>
    </w:pPr>
    <w:rPr>
      <w:rFonts w:ascii="黑体" w:eastAsia="黑体"/>
      <w:sz w:val="44"/>
    </w:rPr>
  </w:style>
  <w:style w:type="character" w:customStyle="1" w:styleId="223">
    <w:name w:val="12 封面名称 黑体二号 Char"/>
    <w:link w:val="222"/>
    <w:qFormat/>
    <w:uiPriority w:val="0"/>
    <w:rPr>
      <w:rFonts w:ascii="黑体" w:eastAsia="黑体"/>
      <w:kern w:val="2"/>
      <w:sz w:val="44"/>
    </w:rPr>
  </w:style>
  <w:style w:type="paragraph" w:customStyle="1" w:styleId="224">
    <w:name w:val="14 封面编写 宋体小四"/>
    <w:basedOn w:val="1"/>
    <w:link w:val="225"/>
    <w:qFormat/>
    <w:uiPriority w:val="0"/>
    <w:pPr>
      <w:framePr w:w="4139" w:h="4536" w:hSpace="181" w:wrap="notBeside" w:vAnchor="page" w:hAnchor="page" w:x="3915" w:y="7516"/>
      <w:ind w:firstLine="0" w:firstLineChars="0"/>
    </w:pPr>
  </w:style>
  <w:style w:type="character" w:customStyle="1" w:styleId="225">
    <w:name w:val="14 封面编写 宋体小四 Char"/>
    <w:link w:val="224"/>
    <w:qFormat/>
    <w:uiPriority w:val="0"/>
    <w:rPr>
      <w:rFonts w:ascii="宋体"/>
      <w:kern w:val="2"/>
      <w:sz w:val="24"/>
    </w:rPr>
  </w:style>
  <w:style w:type="paragraph" w:customStyle="1" w:styleId="226">
    <w:name w:val="15 封面签名 宋体小五"/>
    <w:basedOn w:val="1"/>
    <w:link w:val="227"/>
    <w:qFormat/>
    <w:uiPriority w:val="0"/>
    <w:pPr>
      <w:framePr w:w="4139" w:h="4366" w:hSpace="181" w:wrap="notBeside" w:vAnchor="page" w:hAnchor="page" w:x="4053" w:y="7599"/>
      <w:spacing w:line="240" w:lineRule="auto"/>
      <w:ind w:firstLine="0" w:firstLineChars="0"/>
    </w:pPr>
    <w:rPr>
      <w:sz w:val="18"/>
      <w:szCs w:val="18"/>
    </w:rPr>
  </w:style>
  <w:style w:type="character" w:customStyle="1" w:styleId="227">
    <w:name w:val="15 封面签名 宋体小五 Char"/>
    <w:link w:val="226"/>
    <w:qFormat/>
    <w:uiPriority w:val="0"/>
    <w:rPr>
      <w:rFonts w:ascii="宋体"/>
      <w:kern w:val="2"/>
      <w:sz w:val="18"/>
      <w:szCs w:val="18"/>
    </w:rPr>
  </w:style>
  <w:style w:type="paragraph" w:customStyle="1" w:styleId="228">
    <w:name w:val="16 封面司名 宋体三号"/>
    <w:basedOn w:val="1"/>
    <w:link w:val="229"/>
    <w:qFormat/>
    <w:uiPriority w:val="0"/>
    <w:pPr>
      <w:framePr w:w="7825" w:h="1701" w:hRule="exact" w:hSpace="181" w:wrap="notBeside" w:vAnchor="page" w:hAnchor="page" w:x="1800" w:y="13426"/>
      <w:ind w:firstLine="640"/>
      <w:jc w:val="center"/>
    </w:pPr>
    <w:rPr>
      <w:rFonts w:hAnsi="宋体"/>
      <w:sz w:val="32"/>
      <w:szCs w:val="32"/>
    </w:rPr>
  </w:style>
  <w:style w:type="character" w:customStyle="1" w:styleId="229">
    <w:name w:val="16 封面司名 宋体三号 Char"/>
    <w:link w:val="228"/>
    <w:qFormat/>
    <w:uiPriority w:val="0"/>
    <w:rPr>
      <w:rFonts w:ascii="宋体" w:hAnsi="宋体"/>
      <w:kern w:val="2"/>
      <w:sz w:val="32"/>
      <w:szCs w:val="32"/>
    </w:rPr>
  </w:style>
  <w:style w:type="paragraph" w:customStyle="1" w:styleId="230">
    <w:name w:val="17 封面版本号 宋体五号居中"/>
    <w:basedOn w:val="1"/>
    <w:link w:val="231"/>
    <w:qFormat/>
    <w:uiPriority w:val="0"/>
    <w:pPr>
      <w:framePr w:w="7825" w:h="1701" w:hRule="exact" w:hSpace="181" w:wrap="notBeside" w:vAnchor="page" w:hAnchor="page" w:x="2200" w:y="13463"/>
      <w:ind w:firstLine="420"/>
      <w:jc w:val="center"/>
    </w:pPr>
    <w:rPr>
      <w:sz w:val="21"/>
      <w:szCs w:val="21"/>
    </w:rPr>
  </w:style>
  <w:style w:type="character" w:customStyle="1" w:styleId="231">
    <w:name w:val="17 封面版本号 宋体五号居中 Char"/>
    <w:link w:val="230"/>
    <w:qFormat/>
    <w:uiPriority w:val="0"/>
    <w:rPr>
      <w:rFonts w:ascii="宋体"/>
      <w:kern w:val="2"/>
      <w:sz w:val="21"/>
      <w:szCs w:val="21"/>
    </w:rPr>
  </w:style>
  <w:style w:type="paragraph" w:customStyle="1" w:styleId="232">
    <w:name w:val="19 附录 五号黑体居中"/>
    <w:basedOn w:val="1"/>
    <w:next w:val="1"/>
    <w:link w:val="233"/>
    <w:qFormat/>
    <w:uiPriority w:val="0"/>
    <w:pPr>
      <w:keepNext/>
      <w:widowControl/>
      <w:numPr>
        <w:ilvl w:val="0"/>
        <w:numId w:val="19"/>
      </w:numPr>
      <w:shd w:val="clear" w:color="FFFFFF" w:fill="FFFFFF"/>
      <w:tabs>
        <w:tab w:val="left" w:pos="6405"/>
      </w:tabs>
      <w:spacing w:before="640" w:after="280" w:line="240" w:lineRule="auto"/>
      <w:ind w:firstLineChars="0"/>
      <w:jc w:val="center"/>
      <w:outlineLvl w:val="0"/>
    </w:pPr>
    <w:rPr>
      <w:rFonts w:ascii="黑体" w:eastAsia="黑体"/>
      <w:kern w:val="0"/>
      <w:sz w:val="21"/>
    </w:rPr>
  </w:style>
  <w:style w:type="character" w:customStyle="1" w:styleId="233">
    <w:name w:val="19 附录 五号黑体居中 Char"/>
    <w:link w:val="232"/>
    <w:qFormat/>
    <w:uiPriority w:val="0"/>
    <w:rPr>
      <w:rFonts w:ascii="黑体" w:eastAsia="黑体"/>
      <w:sz w:val="21"/>
      <w:shd w:val="clear" w:color="FFFFFF" w:fill="FFFFFF"/>
    </w:rPr>
  </w:style>
  <w:style w:type="paragraph" w:customStyle="1" w:styleId="234">
    <w:name w:val="09 三级列项"/>
    <w:basedOn w:val="216"/>
    <w:link w:val="235"/>
    <w:qFormat/>
    <w:uiPriority w:val="0"/>
    <w:pPr>
      <w:numPr>
        <w:numId w:val="20"/>
      </w:numPr>
      <w:tabs>
        <w:tab w:val="left" w:pos="360"/>
        <w:tab w:val="left" w:pos="1920"/>
        <w:tab w:val="clear" w:pos="1440"/>
      </w:tabs>
      <w:ind w:left="600" w:leftChars="600" w:hanging="482"/>
    </w:pPr>
  </w:style>
  <w:style w:type="character" w:customStyle="1" w:styleId="235">
    <w:name w:val="09 三级列项 Char"/>
    <w:link w:val="234"/>
    <w:qFormat/>
    <w:uiPriority w:val="0"/>
    <w:rPr>
      <w:rFonts w:ascii="宋体" w:cs="宋体"/>
      <w:kern w:val="2"/>
      <w:sz w:val="24"/>
    </w:rPr>
  </w:style>
  <w:style w:type="paragraph" w:customStyle="1" w:styleId="236">
    <w:name w:val="10 图片"/>
    <w:basedOn w:val="1"/>
    <w:link w:val="237"/>
    <w:qFormat/>
    <w:uiPriority w:val="0"/>
    <w:pPr>
      <w:keepLines/>
      <w:spacing w:before="120" w:beforeLines="50" w:after="120" w:afterLines="50" w:line="420" w:lineRule="atLeast"/>
      <w:ind w:firstLine="0" w:firstLineChars="0"/>
      <w:jc w:val="center"/>
    </w:pPr>
    <w:rPr>
      <w:rFonts w:ascii="黑体" w:eastAsia="黑体"/>
      <w:sz w:val="21"/>
    </w:rPr>
  </w:style>
  <w:style w:type="character" w:customStyle="1" w:styleId="237">
    <w:name w:val="10 图片 Char"/>
    <w:link w:val="236"/>
    <w:qFormat/>
    <w:uiPriority w:val="0"/>
    <w:rPr>
      <w:rFonts w:ascii="黑体" w:eastAsia="黑体"/>
      <w:kern w:val="2"/>
      <w:sz w:val="21"/>
    </w:rPr>
  </w:style>
  <w:style w:type="character" w:customStyle="1" w:styleId="238">
    <w:name w:val="10.2 图的脚标上注"/>
    <w:qFormat/>
    <w:uiPriority w:val="0"/>
    <w:rPr>
      <w:rFonts w:ascii="宋体"/>
      <w:color w:val="000000"/>
      <w:kern w:val="2"/>
      <w:sz w:val="24"/>
      <w:vertAlign w:val="superscript"/>
    </w:rPr>
  </w:style>
  <w:style w:type="paragraph" w:customStyle="1" w:styleId="239">
    <w:name w:val="11.6 表格中文字 居中"/>
    <w:basedOn w:val="1"/>
    <w:link w:val="240"/>
    <w:qFormat/>
    <w:uiPriority w:val="0"/>
    <w:pPr>
      <w:spacing w:line="240" w:lineRule="auto"/>
      <w:ind w:firstLine="0" w:firstLineChars="0"/>
      <w:jc w:val="center"/>
    </w:pPr>
    <w:rPr>
      <w:sz w:val="21"/>
      <w:szCs w:val="18"/>
    </w:rPr>
  </w:style>
  <w:style w:type="character" w:customStyle="1" w:styleId="240">
    <w:name w:val="11.6 表格中文字 居中 Char"/>
    <w:link w:val="239"/>
    <w:qFormat/>
    <w:uiPriority w:val="0"/>
    <w:rPr>
      <w:rFonts w:ascii="宋体"/>
      <w:kern w:val="2"/>
      <w:sz w:val="21"/>
      <w:szCs w:val="18"/>
    </w:rPr>
  </w:style>
  <w:style w:type="paragraph" w:customStyle="1" w:styleId="241">
    <w:name w:val="11.5 表格中文字 左起"/>
    <w:basedOn w:val="239"/>
    <w:link w:val="242"/>
    <w:qFormat/>
    <w:uiPriority w:val="0"/>
    <w:pPr>
      <w:jc w:val="left"/>
    </w:pPr>
  </w:style>
  <w:style w:type="character" w:customStyle="1" w:styleId="242">
    <w:name w:val="11.5 表格中文字 左起 Char"/>
    <w:link w:val="241"/>
    <w:qFormat/>
    <w:uiPriority w:val="0"/>
  </w:style>
  <w:style w:type="character" w:customStyle="1" w:styleId="243">
    <w:name w:val="11.2 表的脚标上注"/>
    <w:qFormat/>
    <w:uiPriority w:val="0"/>
    <w:rPr>
      <w:rFonts w:ascii="宋体"/>
      <w:color w:val="000000"/>
      <w:kern w:val="2"/>
      <w:sz w:val="24"/>
      <w:vertAlign w:val="superscript"/>
    </w:rPr>
  </w:style>
  <w:style w:type="paragraph" w:customStyle="1" w:styleId="244">
    <w:name w:val="11.3 表格中一级列项"/>
    <w:basedOn w:val="241"/>
    <w:link w:val="245"/>
    <w:qFormat/>
    <w:uiPriority w:val="0"/>
    <w:pPr>
      <w:numPr>
        <w:ilvl w:val="0"/>
        <w:numId w:val="21"/>
      </w:numPr>
    </w:pPr>
  </w:style>
  <w:style w:type="character" w:customStyle="1" w:styleId="245">
    <w:name w:val="11.3 表格中一级列项 Char"/>
    <w:link w:val="244"/>
    <w:qFormat/>
    <w:uiPriority w:val="0"/>
    <w:rPr>
      <w:rFonts w:ascii="宋体"/>
      <w:kern w:val="2"/>
      <w:sz w:val="21"/>
      <w:szCs w:val="18"/>
    </w:rPr>
  </w:style>
  <w:style w:type="paragraph" w:customStyle="1" w:styleId="246">
    <w:name w:val="11.4 表格中二级列项"/>
    <w:basedOn w:val="244"/>
    <w:link w:val="247"/>
    <w:qFormat/>
    <w:uiPriority w:val="0"/>
    <w:pPr>
      <w:numPr>
        <w:numId w:val="22"/>
      </w:numPr>
    </w:pPr>
  </w:style>
  <w:style w:type="character" w:customStyle="1" w:styleId="247">
    <w:name w:val="11.4 表格中二级列项 Char"/>
    <w:link w:val="246"/>
    <w:qFormat/>
    <w:uiPriority w:val="0"/>
    <w:rPr>
      <w:rFonts w:ascii="宋体"/>
      <w:kern w:val="2"/>
      <w:sz w:val="21"/>
      <w:szCs w:val="18"/>
    </w:rPr>
  </w:style>
  <w:style w:type="paragraph" w:customStyle="1" w:styleId="248">
    <w:name w:val="11.7 表格中序号"/>
    <w:basedOn w:val="239"/>
    <w:link w:val="249"/>
    <w:qFormat/>
    <w:uiPriority w:val="0"/>
    <w:pPr>
      <w:numPr>
        <w:ilvl w:val="0"/>
        <w:numId w:val="23"/>
      </w:numPr>
    </w:pPr>
  </w:style>
  <w:style w:type="character" w:customStyle="1" w:styleId="249">
    <w:name w:val="11.7 表格中序号 字符"/>
    <w:link w:val="248"/>
    <w:qFormat/>
    <w:uiPriority w:val="0"/>
    <w:rPr>
      <w:rFonts w:ascii="宋体"/>
      <w:kern w:val="2"/>
      <w:sz w:val="21"/>
      <w:szCs w:val="18"/>
    </w:rPr>
  </w:style>
  <w:style w:type="paragraph" w:customStyle="1" w:styleId="250">
    <w:name w:val="12.1 封面名称（适用于字数较多时）"/>
    <w:basedOn w:val="222"/>
    <w:link w:val="251"/>
    <w:qFormat/>
    <w:uiPriority w:val="0"/>
    <w:rPr>
      <w:sz w:val="36"/>
    </w:rPr>
  </w:style>
  <w:style w:type="character" w:customStyle="1" w:styleId="251">
    <w:name w:val="12.1 封面名称（适用于字数较多时） Char"/>
    <w:link w:val="250"/>
    <w:qFormat/>
    <w:uiPriority w:val="0"/>
    <w:rPr>
      <w:rFonts w:ascii="黑体" w:eastAsia="黑体"/>
      <w:kern w:val="2"/>
      <w:sz w:val="36"/>
    </w:rPr>
  </w:style>
  <w:style w:type="paragraph" w:customStyle="1" w:styleId="252">
    <w:name w:val="13 封面档号组 宋体五号"/>
    <w:basedOn w:val="1"/>
    <w:link w:val="253"/>
    <w:qFormat/>
    <w:uiPriority w:val="0"/>
    <w:pPr>
      <w:framePr w:hSpace="181" w:wrap="around" w:vAnchor="margin" w:hAnchor="margin" w:x="4821" w:y="568"/>
      <w:ind w:firstLine="0" w:firstLineChars="0"/>
      <w:jc w:val="center"/>
    </w:pPr>
    <w:rPr>
      <w:sz w:val="21"/>
    </w:rPr>
  </w:style>
  <w:style w:type="character" w:customStyle="1" w:styleId="253">
    <w:name w:val="13 封面档号组 宋体五号 Char"/>
    <w:link w:val="252"/>
    <w:qFormat/>
    <w:uiPriority w:val="0"/>
    <w:rPr>
      <w:rFonts w:ascii="宋体"/>
      <w:kern w:val="2"/>
      <w:sz w:val="21"/>
    </w:rPr>
  </w:style>
  <w:style w:type="paragraph" w:customStyle="1" w:styleId="254">
    <w:name w:val="20 公式(居中编号右对齐)"/>
    <w:basedOn w:val="1"/>
    <w:link w:val="255"/>
    <w:qFormat/>
    <w:uiPriority w:val="0"/>
    <w:pPr>
      <w:tabs>
        <w:tab w:val="center" w:pos="4395"/>
        <w:tab w:val="right" w:leader="dot" w:pos="8504"/>
      </w:tabs>
      <w:ind w:left="482" w:firstLine="0" w:firstLineChars="0"/>
      <w:textAlignment w:val="center"/>
    </w:pPr>
  </w:style>
  <w:style w:type="character" w:customStyle="1" w:styleId="255">
    <w:name w:val="20 公式(居中编号右对齐) Char"/>
    <w:link w:val="254"/>
    <w:qFormat/>
    <w:uiPriority w:val="0"/>
    <w:rPr>
      <w:rFonts w:ascii="宋体"/>
      <w:kern w:val="2"/>
      <w:sz w:val="24"/>
    </w:rPr>
  </w:style>
  <w:style w:type="paragraph" w:customStyle="1" w:styleId="256">
    <w:name w:val="21.1 版本修订表表格内容"/>
    <w:basedOn w:val="1"/>
    <w:link w:val="257"/>
    <w:qFormat/>
    <w:uiPriority w:val="0"/>
    <w:pPr>
      <w:widowControl/>
      <w:autoSpaceDE w:val="0"/>
      <w:autoSpaceDN w:val="0"/>
      <w:ind w:firstLine="0" w:firstLineChars="0"/>
    </w:pPr>
    <w:rPr>
      <w:rFonts w:hAnsi="宋体"/>
      <w:sz w:val="21"/>
      <w:szCs w:val="21"/>
    </w:rPr>
  </w:style>
  <w:style w:type="character" w:customStyle="1" w:styleId="257">
    <w:name w:val="21.1 版本修订表表格内容 Char"/>
    <w:link w:val="256"/>
    <w:qFormat/>
    <w:uiPriority w:val="0"/>
    <w:rPr>
      <w:rFonts w:ascii="宋体" w:hAnsi="宋体"/>
      <w:kern w:val="2"/>
      <w:sz w:val="21"/>
      <w:szCs w:val="21"/>
    </w:rPr>
  </w:style>
  <w:style w:type="paragraph" w:customStyle="1" w:styleId="258">
    <w:name w:val="21 版本修订表表头"/>
    <w:basedOn w:val="256"/>
    <w:link w:val="259"/>
    <w:qFormat/>
    <w:uiPriority w:val="0"/>
    <w:pPr>
      <w:jc w:val="center"/>
    </w:pPr>
    <w:rPr>
      <w:b/>
      <w:sz w:val="24"/>
    </w:rPr>
  </w:style>
  <w:style w:type="character" w:customStyle="1" w:styleId="259">
    <w:name w:val="21 版本修订表表头 Char"/>
    <w:link w:val="258"/>
    <w:qFormat/>
    <w:uiPriority w:val="0"/>
    <w:rPr>
      <w:rFonts w:ascii="宋体" w:hAnsi="宋体"/>
      <w:b/>
      <w:kern w:val="2"/>
      <w:sz w:val="24"/>
      <w:szCs w:val="21"/>
    </w:rPr>
  </w:style>
  <w:style w:type="character" w:customStyle="1" w:styleId="260">
    <w:name w:val="22 公差上下标"/>
    <w:qFormat/>
    <w:uiPriority w:val="0"/>
    <w:rPr>
      <w:rFonts w:ascii="黑体" w:eastAsia="宋体"/>
      <w:color w:val="000000"/>
      <w:kern w:val="2"/>
      <w:sz w:val="36"/>
      <w:szCs w:val="32"/>
      <w:eastAsianLayout w:id="1" w:combine="1"/>
    </w:rPr>
  </w:style>
  <w:style w:type="character" w:customStyle="1" w:styleId="261">
    <w:name w:val="22.1 公式上标"/>
    <w:qFormat/>
    <w:uiPriority w:val="0"/>
    <w:rPr>
      <w:rFonts w:ascii="宋体" w:eastAsia="宋体"/>
      <w:color w:val="000000"/>
      <w:kern w:val="2"/>
      <w:sz w:val="36"/>
      <w:vertAlign w:val="superscript"/>
    </w:rPr>
  </w:style>
  <w:style w:type="character" w:customStyle="1" w:styleId="262">
    <w:name w:val="22.2 公式下标"/>
    <w:qFormat/>
    <w:uiPriority w:val="0"/>
    <w:rPr>
      <w:rFonts w:ascii="宋体" w:eastAsia="宋体"/>
      <w:color w:val="000000"/>
      <w:kern w:val="2"/>
      <w:sz w:val="36"/>
      <w:vertAlign w:val="subscript"/>
    </w:rPr>
  </w:style>
  <w:style w:type="table" w:customStyle="1" w:styleId="263">
    <w:name w:val="网格型1"/>
    <w:basedOn w:val="87"/>
    <w:qFormat/>
    <w:locked/>
    <w:uiPriority w:val="39"/>
    <w:rPr>
      <w:rFonts w:ascii="Calibri" w:hAnsi="Calibri"/>
      <w:kern w:val="2"/>
      <w:sz w:val="21"/>
      <w:szCs w:val="22"/>
    </w:rPr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64">
    <w:name w:val="00 更改记录"/>
    <w:basedOn w:val="1"/>
    <w:qFormat/>
    <w:uiPriority w:val="0"/>
    <w:pPr>
      <w:spacing w:before="50" w:beforeLines="50" w:after="50" w:afterLines="50" w:line="240" w:lineRule="auto"/>
      <w:ind w:firstLine="0" w:firstLineChars="0"/>
      <w:jc w:val="center"/>
    </w:pPr>
    <w:rPr>
      <w:rFonts w:ascii="Calibri" w:hAnsi="Calibri" w:eastAsia="黑体"/>
      <w:sz w:val="32"/>
      <w:szCs w:val="22"/>
    </w:rPr>
  </w:style>
  <w:style w:type="paragraph" w:customStyle="1" w:styleId="265">
    <w:name w:val="00.1 更改记录表序号"/>
    <w:basedOn w:val="248"/>
    <w:qFormat/>
    <w:uiPriority w:val="0"/>
    <w:rPr>
      <w:rFonts w:hAnsi="Calibri"/>
    </w:rPr>
  </w:style>
  <w:style w:type="paragraph" w:customStyle="1" w:styleId="266">
    <w:name w:val="00.2 更改记录表内容居中"/>
    <w:basedOn w:val="1"/>
    <w:qFormat/>
    <w:uiPriority w:val="0"/>
    <w:pPr>
      <w:spacing w:line="240" w:lineRule="auto"/>
      <w:ind w:firstLine="0" w:firstLineChars="0"/>
      <w:jc w:val="center"/>
    </w:pPr>
    <w:rPr>
      <w:rFonts w:hAnsi="Calibri"/>
      <w:sz w:val="21"/>
      <w:szCs w:val="22"/>
    </w:rPr>
  </w:style>
  <w:style w:type="paragraph" w:customStyle="1" w:styleId="267">
    <w:name w:val="00.3 更改记录表内容靠左"/>
    <w:basedOn w:val="266"/>
    <w:qFormat/>
    <w:uiPriority w:val="0"/>
    <w:pPr>
      <w:jc w:val="left"/>
    </w:pPr>
  </w:style>
  <w:style w:type="paragraph" w:customStyle="1" w:styleId="268">
    <w:name w:val="06.1 正文注及图注"/>
    <w:basedOn w:val="1"/>
    <w:qFormat/>
    <w:uiPriority w:val="0"/>
    <w:pPr>
      <w:numPr>
        <w:ilvl w:val="0"/>
        <w:numId w:val="24"/>
      </w:numPr>
      <w:tabs>
        <w:tab w:val="left" w:pos="960"/>
      </w:tabs>
      <w:spacing w:line="420" w:lineRule="atLeast"/>
      <w:ind w:left="200" w:leftChars="200" w:hanging="270" w:hangingChars="270"/>
    </w:pPr>
    <w:rPr>
      <w:sz w:val="18"/>
    </w:rPr>
  </w:style>
  <w:style w:type="paragraph" w:customStyle="1" w:styleId="269">
    <w:name w:val="06.2 正文注×及图注×"/>
    <w:basedOn w:val="1"/>
    <w:qFormat/>
    <w:uiPriority w:val="0"/>
    <w:pPr>
      <w:numPr>
        <w:ilvl w:val="0"/>
        <w:numId w:val="25"/>
      </w:numPr>
      <w:tabs>
        <w:tab w:val="left" w:pos="960"/>
      </w:tabs>
      <w:spacing w:line="420" w:lineRule="atLeast"/>
      <w:ind w:left="200" w:leftChars="200" w:hanging="270" w:hangingChars="270"/>
    </w:pPr>
    <w:rPr>
      <w:sz w:val="18"/>
    </w:rPr>
  </w:style>
  <w:style w:type="paragraph" w:customStyle="1" w:styleId="270">
    <w:name w:val="06.3 单个示例"/>
    <w:basedOn w:val="34"/>
    <w:qFormat/>
    <w:uiPriority w:val="0"/>
    <w:pPr>
      <w:ind w:firstLine="360"/>
    </w:pPr>
    <w:rPr>
      <w:sz w:val="18"/>
      <w:szCs w:val="18"/>
    </w:rPr>
  </w:style>
  <w:style w:type="paragraph" w:customStyle="1" w:styleId="271">
    <w:name w:val="06.4 多个示例×"/>
    <w:basedOn w:val="270"/>
    <w:qFormat/>
    <w:uiPriority w:val="0"/>
  </w:style>
  <w:style w:type="paragraph" w:customStyle="1" w:styleId="272">
    <w:name w:val="11.0 单个表注"/>
    <w:basedOn w:val="268"/>
    <w:link w:val="273"/>
    <w:qFormat/>
    <w:uiPriority w:val="0"/>
    <w:pPr>
      <w:tabs>
        <w:tab w:val="clear" w:pos="960"/>
      </w:tabs>
      <w:spacing w:line="240" w:lineRule="auto"/>
      <w:ind w:left="840" w:hanging="360" w:hangingChars="200"/>
      <w:jc w:val="left"/>
    </w:pPr>
  </w:style>
  <w:style w:type="character" w:customStyle="1" w:styleId="273">
    <w:name w:val="11.0 单个表注 字符"/>
    <w:link w:val="272"/>
    <w:qFormat/>
    <w:uiPriority w:val="0"/>
    <w:rPr>
      <w:rFonts w:ascii="宋体"/>
      <w:kern w:val="2"/>
      <w:sz w:val="18"/>
    </w:rPr>
  </w:style>
  <w:style w:type="paragraph" w:customStyle="1" w:styleId="274">
    <w:name w:val="11.1 多个表注×"/>
    <w:qFormat/>
    <w:uiPriority w:val="0"/>
    <w:pPr>
      <w:numPr>
        <w:ilvl w:val="0"/>
        <w:numId w:val="26"/>
      </w:numPr>
    </w:pPr>
    <w:rPr>
      <w:rFonts w:ascii="宋体" w:hAnsi="Times New Roman" w:eastAsia="宋体" w:cs="Times New Roman"/>
      <w:kern w:val="2"/>
      <w:sz w:val="18"/>
      <w:lang w:val="en-US" w:eastAsia="zh-CN" w:bidi="ar-SA"/>
    </w:rPr>
  </w:style>
  <w:style w:type="paragraph" w:customStyle="1" w:styleId="275">
    <w:name w:val="18 页码（奇数页）"/>
    <w:basedOn w:val="1"/>
    <w:link w:val="276"/>
    <w:qFormat/>
    <w:uiPriority w:val="0"/>
    <w:pPr>
      <w:tabs>
        <w:tab w:val="center" w:pos="4153"/>
        <w:tab w:val="right" w:pos="8306"/>
      </w:tabs>
      <w:wordWrap w:val="0"/>
      <w:snapToGrid w:val="0"/>
      <w:spacing w:line="360" w:lineRule="auto"/>
      <w:ind w:firstLine="0" w:firstLineChars="0"/>
      <w:jc w:val="right"/>
    </w:pPr>
    <w:rPr>
      <w:sz w:val="28"/>
    </w:rPr>
  </w:style>
  <w:style w:type="character" w:customStyle="1" w:styleId="276">
    <w:name w:val="18 页码（奇数页） Char"/>
    <w:link w:val="275"/>
    <w:qFormat/>
    <w:uiPriority w:val="0"/>
    <w:rPr>
      <w:rFonts w:ascii="宋体"/>
      <w:kern w:val="2"/>
      <w:sz w:val="28"/>
    </w:rPr>
  </w:style>
  <w:style w:type="paragraph" w:customStyle="1" w:styleId="277">
    <w:name w:val="18.1 页码（偶数页）"/>
    <w:basedOn w:val="1"/>
    <w:link w:val="278"/>
    <w:qFormat/>
    <w:uiPriority w:val="0"/>
    <w:pPr>
      <w:tabs>
        <w:tab w:val="center" w:pos="4153"/>
        <w:tab w:val="right" w:pos="8306"/>
      </w:tabs>
      <w:snapToGrid w:val="0"/>
      <w:spacing w:line="360" w:lineRule="auto"/>
      <w:ind w:right="360" w:firstLine="280" w:firstLineChars="100"/>
      <w:jc w:val="left"/>
    </w:pPr>
    <w:rPr>
      <w:sz w:val="28"/>
    </w:rPr>
  </w:style>
  <w:style w:type="character" w:customStyle="1" w:styleId="278">
    <w:name w:val="18.1 页码（偶数页） Char"/>
    <w:basedOn w:val="276"/>
    <w:link w:val="277"/>
    <w:qFormat/>
    <w:uiPriority w:val="0"/>
    <w:rPr>
      <w:rFonts w:ascii="宋体"/>
      <w:kern w:val="2"/>
      <w:sz w:val="28"/>
    </w:rPr>
  </w:style>
  <w:style w:type="paragraph" w:customStyle="1" w:styleId="279">
    <w:name w:val="19.1 附录1级标题"/>
    <w:next w:val="209"/>
    <w:uiPriority w:val="0"/>
    <w:pPr>
      <w:numPr>
        <w:ilvl w:val="1"/>
        <w:numId w:val="19"/>
      </w:numPr>
      <w:wordWrap w:val="0"/>
      <w:overflowPunct w:val="0"/>
      <w:autoSpaceDE w:val="0"/>
      <w:spacing w:before="50" w:beforeLines="50" w:after="50" w:afterLines="50" w:line="420" w:lineRule="atLeast"/>
      <w:jc w:val="both"/>
      <w:textAlignment w:val="baseline"/>
    </w:pPr>
    <w:rPr>
      <w:rFonts w:ascii="黑体" w:hAnsi="Times New Roman" w:eastAsia="黑体" w:cs="Times New Roman"/>
      <w:kern w:val="21"/>
      <w:sz w:val="24"/>
      <w:szCs w:val="24"/>
      <w:lang w:val="en-US" w:eastAsia="zh-CN" w:bidi="ar-SA"/>
    </w:rPr>
  </w:style>
  <w:style w:type="paragraph" w:customStyle="1" w:styleId="280">
    <w:name w:val="19.2 附录2级标题"/>
    <w:basedOn w:val="279"/>
    <w:next w:val="209"/>
    <w:uiPriority w:val="0"/>
    <w:pPr>
      <w:numPr>
        <w:ilvl w:val="2"/>
      </w:numPr>
      <w:autoSpaceDN w:val="0"/>
    </w:pPr>
    <w:rPr>
      <w:rFonts w:hAnsi="黑体"/>
    </w:rPr>
  </w:style>
  <w:style w:type="paragraph" w:customStyle="1" w:styleId="281">
    <w:name w:val="19.3 附录3级标题"/>
    <w:basedOn w:val="1"/>
    <w:next w:val="209"/>
    <w:uiPriority w:val="0"/>
    <w:pPr>
      <w:widowControl/>
      <w:numPr>
        <w:ilvl w:val="3"/>
        <w:numId w:val="19"/>
      </w:numPr>
      <w:wordWrap w:val="0"/>
      <w:overflowPunct w:val="0"/>
      <w:autoSpaceDE w:val="0"/>
      <w:autoSpaceDN w:val="0"/>
      <w:spacing w:before="50" w:beforeLines="50" w:after="50" w:afterLines="50" w:line="420" w:lineRule="atLeast"/>
      <w:ind w:firstLineChars="0"/>
      <w:textAlignment w:val="baseline"/>
    </w:pPr>
    <w:rPr>
      <w:rFonts w:ascii="黑体" w:eastAsia="黑体"/>
      <w:kern w:val="21"/>
    </w:rPr>
  </w:style>
  <w:style w:type="paragraph" w:customStyle="1" w:styleId="282">
    <w:name w:val="19.4 附录4级标题"/>
    <w:basedOn w:val="281"/>
    <w:next w:val="209"/>
    <w:uiPriority w:val="0"/>
    <w:pPr>
      <w:numPr>
        <w:ilvl w:val="4"/>
      </w:numPr>
    </w:pPr>
  </w:style>
  <w:style w:type="paragraph" w:customStyle="1" w:styleId="283">
    <w:name w:val="19.5 附录5级标题"/>
    <w:basedOn w:val="282"/>
    <w:next w:val="209"/>
    <w:uiPriority w:val="0"/>
    <w:pPr>
      <w:numPr>
        <w:ilvl w:val="5"/>
      </w:numPr>
    </w:pPr>
  </w:style>
  <w:style w:type="character" w:customStyle="1" w:styleId="284">
    <w:name w:val="称呼 Char"/>
    <w:basedOn w:val="132"/>
    <w:link w:val="29"/>
    <w:semiHidden/>
    <w:uiPriority w:val="0"/>
    <w:rPr>
      <w:rFonts w:ascii="宋体"/>
      <w:kern w:val="2"/>
      <w:sz w:val="24"/>
    </w:rPr>
  </w:style>
  <w:style w:type="paragraph" w:customStyle="1" w:styleId="285">
    <w:name w:val="样式 标题 3第二层条第三层分节标题91.1.1 标题 3标题 3 Char Char Char Char Char..."/>
    <w:basedOn w:val="4"/>
    <w:semiHidden/>
    <w:locked/>
    <w:uiPriority w:val="0"/>
    <w:pPr>
      <w:numPr>
        <w:numId w:val="27"/>
      </w:numPr>
      <w:spacing w:before="50" w:after="50"/>
    </w:pPr>
    <w:rPr>
      <w:bCs w:val="0"/>
    </w:rPr>
  </w:style>
  <w:style w:type="table" w:customStyle="1" w:styleId="286">
    <w:name w:val="09.6 更改记录表格样式"/>
    <w:basedOn w:val="87"/>
    <w:uiPriority w:val="0"/>
    <w:rPr>
      <w:rFonts w:ascii="宋体"/>
      <w:sz w:val="18"/>
    </w:rPr>
    <w:tblPr>
      <w:jc w:val="center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2" w:space="0"/>
        <w:insideV w:val="single" w:color="auto" w:sz="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cantSplit/>
      <w:jc w:val="center"/>
    </w:trPr>
    <w:tcPr>
      <w:vAlign w:val="center"/>
    </w:tcPr>
  </w:style>
  <w:style w:type="paragraph" w:customStyle="1" w:styleId="287">
    <w:name w:val="10.1 正文图标题"/>
    <w:next w:val="209"/>
    <w:uiPriority w:val="0"/>
    <w:pPr>
      <w:keepLines/>
      <w:widowControl w:val="0"/>
      <w:numPr>
        <w:ilvl w:val="0"/>
        <w:numId w:val="28"/>
      </w:numPr>
      <w:spacing w:before="50" w:beforeLines="50" w:after="50" w:afterLines="50" w:line="360" w:lineRule="auto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8">
    <w:name w:val="11 正文表标题"/>
    <w:next w:val="209"/>
    <w:uiPriority w:val="0"/>
    <w:pPr>
      <w:keepNext/>
      <w:widowControl w:val="0"/>
      <w:numPr>
        <w:ilvl w:val="0"/>
        <w:numId w:val="29"/>
      </w:numPr>
      <w:spacing w:before="50" w:beforeLines="50" w:after="50" w:afterLines="50" w:line="360" w:lineRule="auto"/>
      <w:jc w:val="center"/>
    </w:pPr>
    <w:rPr>
      <w:rFonts w:ascii="黑体" w:hAnsi="Times New Roman" w:eastAsia="黑体" w:cs="Times New Roman"/>
      <w:color w:val="000000" w:themeColor="text1"/>
      <w:sz w:val="21"/>
      <w:lang w:val="en-US" w:eastAsia="zh-CN" w:bidi="ar-SA"/>
      <w14:textFill>
        <w14:solidFill>
          <w14:schemeClr w14:val="tx1"/>
        </w14:solidFill>
      </w14:textFill>
    </w:rPr>
  </w:style>
  <w:style w:type="paragraph" w:customStyle="1" w:styleId="289">
    <w:name w:val="19.6 附录表标题"/>
    <w:basedOn w:val="1"/>
    <w:next w:val="209"/>
    <w:uiPriority w:val="0"/>
    <w:pPr>
      <w:keepNext/>
      <w:numPr>
        <w:ilvl w:val="1"/>
        <w:numId w:val="30"/>
      </w:numPr>
      <w:tabs>
        <w:tab w:val="left" w:pos="180"/>
      </w:tabs>
      <w:spacing w:before="120" w:beforeLines="50" w:after="120" w:afterLines="50" w:line="420" w:lineRule="atLeast"/>
      <w:ind w:firstLine="0" w:firstLineChars="0"/>
      <w:jc w:val="center"/>
    </w:pPr>
    <w:rPr>
      <w:rFonts w:ascii="黑体" w:eastAsia="黑体"/>
      <w:sz w:val="21"/>
      <w:szCs w:val="21"/>
    </w:rPr>
  </w:style>
  <w:style w:type="paragraph" w:customStyle="1" w:styleId="290">
    <w:name w:val="19.7 附录图标题"/>
    <w:basedOn w:val="1"/>
    <w:next w:val="209"/>
    <w:uiPriority w:val="0"/>
    <w:pPr>
      <w:keepLines/>
      <w:numPr>
        <w:ilvl w:val="1"/>
        <w:numId w:val="31"/>
      </w:numPr>
      <w:tabs>
        <w:tab w:val="left" w:pos="363"/>
      </w:tabs>
      <w:spacing w:before="120" w:beforeLines="50" w:after="120" w:afterLines="50" w:line="420" w:lineRule="atLeast"/>
      <w:ind w:firstLine="0" w:firstLineChars="0"/>
      <w:jc w:val="center"/>
    </w:pPr>
    <w:rPr>
      <w:rFonts w:ascii="黑体" w:eastAsia="黑体"/>
      <w:sz w:val="21"/>
      <w:szCs w:val="21"/>
    </w:rPr>
  </w:style>
  <w:style w:type="paragraph" w:customStyle="1" w:styleId="291">
    <w:name w:val="标准文件_章标题"/>
    <w:next w:val="1"/>
    <w:qFormat/>
    <w:uiPriority w:val="0"/>
    <w:pPr>
      <w:numPr>
        <w:ilvl w:val="1"/>
        <w:numId w:val="32"/>
      </w:numPr>
      <w:spacing w:beforeLines="50" w:afterLines="50" w:line="400" w:lineRule="atLeast"/>
      <w:ind w:right="-51" w:rightChars="-50"/>
      <w:jc w:val="both"/>
      <w:outlineLvl w:val="1"/>
    </w:pPr>
    <w:rPr>
      <w:rFonts w:ascii="黑体" w:hAnsi="Times New Roman" w:eastAsia="黑体" w:cs="Times New Roman"/>
      <w:spacing w:val="2"/>
      <w:sz w:val="24"/>
      <w:lang w:val="en-US" w:eastAsia="zh-CN" w:bidi="ar-SA"/>
    </w:rPr>
  </w:style>
  <w:style w:type="paragraph" w:customStyle="1" w:styleId="292">
    <w:name w:val="标准文件_一级条标题"/>
    <w:basedOn w:val="291"/>
    <w:next w:val="1"/>
    <w:qFormat/>
    <w:uiPriority w:val="0"/>
    <w:pPr>
      <w:numPr>
        <w:ilvl w:val="2"/>
      </w:numPr>
      <w:spacing w:beforeLines="0" w:afterLines="0"/>
      <w:ind w:right="0" w:rightChars="0"/>
      <w:outlineLvl w:val="2"/>
    </w:pPr>
  </w:style>
  <w:style w:type="paragraph" w:customStyle="1" w:styleId="293">
    <w:name w:val="标准文件_二级条标题"/>
    <w:basedOn w:val="292"/>
    <w:next w:val="1"/>
    <w:link w:val="295"/>
    <w:qFormat/>
    <w:uiPriority w:val="0"/>
    <w:pPr>
      <w:numPr>
        <w:ilvl w:val="3"/>
      </w:numPr>
      <w:outlineLvl w:val="3"/>
    </w:pPr>
  </w:style>
  <w:style w:type="character" w:customStyle="1" w:styleId="294">
    <w:name w:val="标准文件_字母编号列项 Char"/>
    <w:basedOn w:val="132"/>
    <w:link w:val="199"/>
    <w:qFormat/>
    <w:uiPriority w:val="0"/>
    <w:rPr>
      <w:rFonts w:ascii="宋体"/>
      <w:sz w:val="24"/>
    </w:rPr>
  </w:style>
  <w:style w:type="character" w:customStyle="1" w:styleId="295">
    <w:name w:val="标准文件_二级条标题 Char"/>
    <w:basedOn w:val="132"/>
    <w:link w:val="293"/>
    <w:qFormat/>
    <w:locked/>
    <w:uiPriority w:val="0"/>
    <w:rPr>
      <w:rFonts w:ascii="黑体" w:eastAsia="黑体"/>
      <w:spacing w:val="2"/>
      <w:sz w:val="24"/>
    </w:rPr>
  </w:style>
  <w:style w:type="paragraph" w:customStyle="1" w:styleId="296">
    <w:name w:val="标准文件_段"/>
    <w:link w:val="297"/>
    <w:qFormat/>
    <w:uiPriority w:val="0"/>
    <w:pPr>
      <w:autoSpaceDE w:val="0"/>
      <w:autoSpaceDN w:val="0"/>
      <w:adjustRightInd w:val="0"/>
      <w:snapToGrid w:val="0"/>
      <w:spacing w:line="400" w:lineRule="atLeast"/>
      <w:ind w:firstLine="488" w:firstLineChars="200"/>
      <w:jc w:val="both"/>
    </w:pPr>
    <w:rPr>
      <w:rFonts w:ascii="宋体" w:hAnsi="宋体" w:eastAsia="宋体" w:cs="Times New Roman"/>
      <w:spacing w:val="2"/>
      <w:sz w:val="24"/>
      <w:lang w:val="en-US" w:eastAsia="zh-CN" w:bidi="ar-SA"/>
    </w:rPr>
  </w:style>
  <w:style w:type="character" w:customStyle="1" w:styleId="297">
    <w:name w:val="标准文件_段 Char"/>
    <w:basedOn w:val="132"/>
    <w:link w:val="296"/>
    <w:qFormat/>
    <w:locked/>
    <w:uiPriority w:val="0"/>
    <w:rPr>
      <w:rFonts w:ascii="宋体" w:hAnsi="宋体"/>
      <w:spacing w:val="2"/>
      <w:sz w:val="24"/>
    </w:rPr>
  </w:style>
  <w:style w:type="paragraph" w:customStyle="1" w:styleId="298">
    <w:name w:val="Default"/>
    <w:next w:val="1"/>
    <w:unhideWhenUsed/>
    <w:qFormat/>
    <w:uiPriority w:val="0"/>
    <w:pPr>
      <w:widowControl w:val="0"/>
      <w:autoSpaceDE w:val="0"/>
      <w:autoSpaceDN w:val="0"/>
      <w:adjustRightInd w:val="0"/>
    </w:pPr>
    <w:rPr>
      <w:rFonts w:hint="eastAsia" w:ascii="黑体" w:hAnsi="黑体" w:eastAsia="黑体" w:cstheme="minorBidi"/>
      <w:color w:val="000000"/>
      <w:sz w:val="24"/>
      <w:lang w:val="en-US" w:eastAsia="zh-CN" w:bidi="ar-SA"/>
    </w:rPr>
  </w:style>
  <w:style w:type="paragraph" w:styleId="299">
    <w:name w:val="List Paragraph"/>
    <w:basedOn w:val="1"/>
    <w:link w:val="300"/>
    <w:qFormat/>
    <w:locked/>
    <w:uiPriority w:val="34"/>
    <w:pPr>
      <w:adjustRightInd w:val="0"/>
      <w:spacing w:line="310" w:lineRule="exact"/>
      <w:ind w:firstLine="420"/>
    </w:pPr>
    <w:rPr>
      <w:rFonts w:ascii="Times New Roman"/>
      <w:sz w:val="21"/>
    </w:rPr>
  </w:style>
  <w:style w:type="character" w:customStyle="1" w:styleId="300">
    <w:name w:val="列出段落 Char"/>
    <w:link w:val="299"/>
    <w:qFormat/>
    <w:locked/>
    <w:uiPriority w:val="34"/>
    <w:rPr>
      <w:kern w:val="2"/>
      <w:sz w:val="21"/>
    </w:rPr>
  </w:style>
  <w:style w:type="paragraph" w:customStyle="1" w:styleId="301">
    <w:name w:val="大标题"/>
    <w:basedOn w:val="1"/>
    <w:next w:val="86"/>
    <w:qFormat/>
    <w:uiPriority w:val="0"/>
    <w:pPr>
      <w:spacing w:line="240" w:lineRule="auto"/>
      <w:ind w:firstLine="0" w:firstLineChars="0"/>
      <w:jc w:val="center"/>
    </w:pPr>
    <w:rPr>
      <w:rFonts w:ascii="Arial" w:hAnsi="Arial"/>
      <w:b/>
      <w:sz w:val="28"/>
      <w:szCs w:val="24"/>
    </w:rPr>
  </w:style>
  <w:style w:type="character" w:customStyle="1" w:styleId="302">
    <w:name w:val="正文首行缩进 2 Char"/>
    <w:basedOn w:val="171"/>
    <w:link w:val="86"/>
    <w:uiPriority w:val="0"/>
    <w:rPr>
      <w:rFonts w:ascii="宋体" w:hAnsi="宋体"/>
      <w:color w:val="000000"/>
      <w:kern w:val="2"/>
      <w:sz w:val="24"/>
    </w:rPr>
  </w:style>
  <w:style w:type="paragraph" w:customStyle="1" w:styleId="303">
    <w:name w:val="表图注"/>
    <w:basedOn w:val="1"/>
    <w:link w:val="304"/>
    <w:qFormat/>
    <w:uiPriority w:val="0"/>
    <w:pPr>
      <w:ind w:firstLine="480"/>
      <w:jc w:val="center"/>
    </w:pPr>
    <w:rPr>
      <w:rFonts w:eastAsia="黑体"/>
      <w:sz w:val="21"/>
    </w:rPr>
  </w:style>
  <w:style w:type="character" w:customStyle="1" w:styleId="304">
    <w:name w:val="表图注 Char"/>
    <w:basedOn w:val="132"/>
    <w:link w:val="303"/>
    <w:uiPriority w:val="0"/>
    <w:rPr>
      <w:rFonts w:ascii="宋体" w:eastAsia="黑体"/>
      <w:kern w:val="2"/>
      <w:sz w:val="21"/>
    </w:rPr>
  </w:style>
  <w:style w:type="character" w:customStyle="1" w:styleId="305">
    <w:name w:val="页眉 Char"/>
    <w:basedOn w:val="132"/>
    <w:link w:val="58"/>
    <w:qFormat/>
    <w:uiPriority w:val="99"/>
    <w:rPr>
      <w:rFonts w:ascii="宋体"/>
      <w:kern w:val="2"/>
      <w:sz w:val="18"/>
    </w:rPr>
  </w:style>
  <w:style w:type="paragraph" w:customStyle="1" w:styleId="306">
    <w:name w:val="文档正文"/>
    <w:basedOn w:val="1"/>
    <w:link w:val="1183"/>
    <w:qFormat/>
    <w:uiPriority w:val="0"/>
    <w:pPr>
      <w:adjustRightInd w:val="0"/>
      <w:spacing w:line="480" w:lineRule="atLeast"/>
      <w:ind w:firstLine="567" w:firstLineChars="0"/>
      <w:textAlignment w:val="baseline"/>
    </w:pPr>
    <w:rPr>
      <w:rFonts w:ascii="Ari" w:eastAsia="Ari"/>
      <w:kern w:val="0"/>
      <w:sz w:val="28"/>
    </w:rPr>
  </w:style>
  <w:style w:type="paragraph" w:customStyle="1" w:styleId="307">
    <w:name w:val="一级列项"/>
    <w:basedOn w:val="1"/>
    <w:link w:val="309"/>
    <w:qFormat/>
    <w:uiPriority w:val="0"/>
    <w:pPr>
      <w:numPr>
        <w:ilvl w:val="0"/>
        <w:numId w:val="33"/>
      </w:numPr>
      <w:adjustRightInd w:val="0"/>
      <w:snapToGrid w:val="0"/>
      <w:spacing w:line="360" w:lineRule="auto"/>
      <w:ind w:firstLine="0" w:firstLineChars="0"/>
    </w:pPr>
  </w:style>
  <w:style w:type="paragraph" w:customStyle="1" w:styleId="308">
    <w:name w:val="二级列项"/>
    <w:basedOn w:val="307"/>
    <w:link w:val="310"/>
    <w:qFormat/>
    <w:uiPriority w:val="0"/>
    <w:pPr>
      <w:numPr>
        <w:ilvl w:val="0"/>
        <w:numId w:val="34"/>
      </w:numPr>
      <w:ind w:left="1446" w:hanging="482"/>
    </w:pPr>
  </w:style>
  <w:style w:type="character" w:customStyle="1" w:styleId="309">
    <w:name w:val="一级列项 Char"/>
    <w:basedOn w:val="132"/>
    <w:link w:val="307"/>
    <w:uiPriority w:val="0"/>
    <w:rPr>
      <w:rFonts w:ascii="宋体"/>
      <w:kern w:val="2"/>
      <w:sz w:val="24"/>
    </w:rPr>
  </w:style>
  <w:style w:type="character" w:customStyle="1" w:styleId="310">
    <w:name w:val="二级列项 Char"/>
    <w:basedOn w:val="309"/>
    <w:link w:val="308"/>
    <w:uiPriority w:val="0"/>
    <w:rPr>
      <w:rFonts w:ascii="宋体"/>
      <w:kern w:val="2"/>
      <w:sz w:val="24"/>
    </w:rPr>
  </w:style>
  <w:style w:type="character" w:customStyle="1" w:styleId="311">
    <w:name w:val="Char Char11"/>
    <w:link w:val="187"/>
    <w:qFormat/>
    <w:uiPriority w:val="0"/>
    <w:rPr>
      <w:rFonts w:ascii="Tahoma" w:hAnsi="Tahoma"/>
      <w:kern w:val="2"/>
      <w:sz w:val="24"/>
    </w:rPr>
  </w:style>
  <w:style w:type="paragraph" w:customStyle="1" w:styleId="312">
    <w:name w:val="10 图片及图题"/>
    <w:basedOn w:val="1"/>
    <w:link w:val="313"/>
    <w:qFormat/>
    <w:uiPriority w:val="0"/>
    <w:pPr>
      <w:keepLines/>
      <w:widowControl/>
      <w:adjustRightInd w:val="0"/>
      <w:snapToGrid w:val="0"/>
      <w:spacing w:line="360" w:lineRule="auto"/>
      <w:ind w:firstLine="0" w:firstLineChars="0"/>
      <w:jc w:val="center"/>
    </w:pPr>
    <w:rPr>
      <w:rFonts w:hAnsi="宋体"/>
      <w:szCs w:val="28"/>
    </w:rPr>
  </w:style>
  <w:style w:type="character" w:customStyle="1" w:styleId="313">
    <w:name w:val="10 图片及图题 Char"/>
    <w:link w:val="312"/>
    <w:qFormat/>
    <w:uiPriority w:val="0"/>
    <w:rPr>
      <w:rFonts w:ascii="宋体" w:hAnsi="宋体"/>
      <w:kern w:val="2"/>
      <w:sz w:val="24"/>
      <w:szCs w:val="28"/>
    </w:rPr>
  </w:style>
  <w:style w:type="character" w:customStyle="1" w:styleId="314">
    <w:name w:val="题注 Char"/>
    <w:link w:val="21"/>
    <w:qFormat/>
    <w:uiPriority w:val="0"/>
    <w:rPr>
      <w:rFonts w:ascii="宋体" w:hAnsi="宋体"/>
      <w:kern w:val="2"/>
      <w:sz w:val="24"/>
    </w:rPr>
  </w:style>
  <w:style w:type="paragraph" w:customStyle="1" w:styleId="315">
    <w:name w:val="报告正文-New"/>
    <w:basedOn w:val="1"/>
    <w:qFormat/>
    <w:uiPriority w:val="0"/>
    <w:pPr>
      <w:adjustRightInd w:val="0"/>
      <w:snapToGrid w:val="0"/>
      <w:spacing w:line="360" w:lineRule="auto"/>
      <w:ind w:firstLine="480"/>
      <w:jc w:val="left"/>
      <w:textAlignment w:val="center"/>
    </w:pPr>
    <w:rPr>
      <w:rFonts w:cs="宋体"/>
    </w:rPr>
  </w:style>
  <w:style w:type="paragraph" w:customStyle="1" w:styleId="316">
    <w:name w:val="第1层字母编号列项1[Alt+A]"/>
    <w:qFormat/>
    <w:uiPriority w:val="0"/>
    <w:pPr>
      <w:widowControl w:val="0"/>
      <w:numPr>
        <w:ilvl w:val="0"/>
        <w:numId w:val="35"/>
      </w:numPr>
      <w:adjustRightInd w:val="0"/>
      <w:snapToGrid w:val="0"/>
      <w:spacing w:line="360" w:lineRule="auto"/>
      <w:jc w:val="both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customStyle="1" w:styleId="317">
    <w:name w:val="TOC Heading"/>
    <w:basedOn w:val="2"/>
    <w:next w:val="1"/>
    <w:qFormat/>
    <w:locked/>
    <w:uiPriority w:val="39"/>
    <w:pPr>
      <w:keepLines/>
      <w:numPr>
        <w:numId w:val="0"/>
      </w:numPr>
      <w:adjustRightInd w:val="0"/>
      <w:spacing w:before="340" w:after="330" w:line="578" w:lineRule="auto"/>
      <w:ind w:firstLine="200" w:firstLineChars="200"/>
      <w:jc w:val="both"/>
      <w:outlineLvl w:val="9"/>
    </w:pPr>
    <w:rPr>
      <w:rFonts w:ascii="仿宋" w:hAnsi="仿宋" w:eastAsia="仿宋" w:cstheme="minorBidi"/>
      <w:b/>
      <w:bCs/>
      <w:snapToGrid/>
      <w:sz w:val="44"/>
    </w:rPr>
  </w:style>
  <w:style w:type="paragraph" w:styleId="318">
    <w:name w:val="No Spacing"/>
    <w:link w:val="438"/>
    <w:qFormat/>
    <w:locked/>
    <w:uiPriority w:val="1"/>
    <w:pPr>
      <w:widowControl w:val="0"/>
      <w:adjustRightInd w:val="0"/>
      <w:snapToGrid w:val="0"/>
      <w:ind w:firstLine="200" w:firstLineChars="200"/>
      <w:jc w:val="both"/>
    </w:pPr>
    <w:rPr>
      <w:rFonts w:ascii="仿宋" w:hAnsi="仿宋" w:eastAsia="仿宋" w:cstheme="minorBidi"/>
      <w:kern w:val="2"/>
      <w:sz w:val="28"/>
      <w:szCs w:val="22"/>
      <w:lang w:val="en-US" w:eastAsia="zh-CN" w:bidi="ar-SA"/>
    </w:rPr>
  </w:style>
  <w:style w:type="table" w:customStyle="1" w:styleId="319">
    <w:name w:val="网格表 5 深色 - 着色 11"/>
    <w:basedOn w:val="87"/>
    <w:locked/>
    <w:uiPriority w:val="50"/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1"/>
      </w:tcPr>
    </w:tblStylePr>
    <w:tblStylePr w:type="band1Vert">
      <w:tcPr>
        <w:shd w:val="clear" w:color="auto" w:fill="BDD6EE" w:themeFill="accent1" w:themeFillTint="66"/>
      </w:tcPr>
    </w:tblStylePr>
    <w:tblStylePr w:type="band1Horz">
      <w:tcPr>
        <w:shd w:val="clear" w:color="auto" w:fill="BDD6EE" w:themeFill="accent1" w:themeFillTint="66"/>
      </w:tcPr>
    </w:tblStylePr>
  </w:style>
  <w:style w:type="table" w:customStyle="1" w:styleId="320">
    <w:name w:val="网格表 1 浅色1"/>
    <w:basedOn w:val="87"/>
    <w:locked/>
    <w:uiPriority w:val="46"/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321">
    <w:name w:val="Table Paragraph"/>
    <w:basedOn w:val="1"/>
    <w:qFormat/>
    <w:uiPriority w:val="1"/>
    <w:pPr>
      <w:autoSpaceDE w:val="0"/>
      <w:autoSpaceDN w:val="0"/>
      <w:adjustRightInd w:val="0"/>
      <w:spacing w:line="240" w:lineRule="auto"/>
      <w:ind w:firstLine="0" w:firstLineChars="0"/>
      <w:jc w:val="left"/>
    </w:pPr>
    <w:rPr>
      <w:rFonts w:ascii="Times New Roman"/>
      <w:kern w:val="0"/>
      <w:szCs w:val="24"/>
    </w:rPr>
  </w:style>
  <w:style w:type="paragraph" w:customStyle="1" w:styleId="322">
    <w:name w:val="表头"/>
    <w:basedOn w:val="1"/>
    <w:qFormat/>
    <w:uiPriority w:val="0"/>
    <w:pPr>
      <w:adjustRightInd w:val="0"/>
      <w:snapToGrid w:val="0"/>
      <w:spacing w:line="360" w:lineRule="auto"/>
      <w:ind w:firstLine="0" w:firstLineChars="0"/>
      <w:jc w:val="center"/>
    </w:pPr>
    <w:rPr>
      <w:rFonts w:ascii="黑体" w:hAnsi="黑体" w:eastAsia="黑体" w:cstheme="minorBidi"/>
      <w:szCs w:val="32"/>
    </w:rPr>
  </w:style>
  <w:style w:type="character" w:customStyle="1" w:styleId="323">
    <w:name w:val="日期 Char"/>
    <w:basedOn w:val="132"/>
    <w:link w:val="51"/>
    <w:qFormat/>
    <w:uiPriority w:val="0"/>
    <w:rPr>
      <w:rFonts w:ascii="仿宋" w:hAnsi="仿宋" w:cstheme="minorBidi"/>
      <w:kern w:val="2"/>
      <w:sz w:val="24"/>
      <w:szCs w:val="22"/>
    </w:rPr>
  </w:style>
  <w:style w:type="paragraph" w:customStyle="1" w:styleId="324">
    <w:name w:val="表格内容"/>
    <w:basedOn w:val="1"/>
    <w:link w:val="325"/>
    <w:qFormat/>
    <w:uiPriority w:val="0"/>
    <w:pPr>
      <w:adjustRightInd w:val="0"/>
      <w:snapToGrid w:val="0"/>
      <w:spacing w:line="240" w:lineRule="auto"/>
      <w:ind w:firstLine="0" w:firstLineChars="0"/>
      <w:jc w:val="left"/>
    </w:pPr>
    <w:rPr>
      <w:rFonts w:ascii="仿宋" w:hAnsi="仿宋" w:eastAsia="仿宋" w:cs="宋体"/>
      <w:snapToGrid w:val="0"/>
      <w:kern w:val="0"/>
      <w:sz w:val="21"/>
      <w:szCs w:val="21"/>
    </w:rPr>
  </w:style>
  <w:style w:type="character" w:customStyle="1" w:styleId="325">
    <w:name w:val="表格内容 Char"/>
    <w:link w:val="324"/>
    <w:qFormat/>
    <w:uiPriority w:val="0"/>
    <w:rPr>
      <w:rFonts w:ascii="仿宋" w:hAnsi="仿宋" w:eastAsia="仿宋" w:cs="宋体"/>
      <w:snapToGrid w:val="0"/>
      <w:sz w:val="21"/>
      <w:szCs w:val="21"/>
    </w:rPr>
  </w:style>
  <w:style w:type="paragraph" w:customStyle="1" w:styleId="326">
    <w:name w:val="表内文字"/>
    <w:basedOn w:val="1"/>
    <w:link w:val="327"/>
    <w:qFormat/>
    <w:uiPriority w:val="0"/>
    <w:pPr>
      <w:widowControl/>
      <w:snapToGrid w:val="0"/>
      <w:spacing w:line="400" w:lineRule="exact"/>
      <w:ind w:firstLine="0" w:firstLineChars="0"/>
      <w:jc w:val="center"/>
      <w:textAlignment w:val="baseline"/>
    </w:pPr>
    <w:rPr>
      <w:rFonts w:hAnsi="宋体"/>
      <w:color w:val="000000"/>
      <w:kern w:val="0"/>
      <w:szCs w:val="24"/>
      <w:u w:color="000000"/>
    </w:rPr>
  </w:style>
  <w:style w:type="character" w:customStyle="1" w:styleId="327">
    <w:name w:val="表内文字 Char"/>
    <w:link w:val="326"/>
    <w:uiPriority w:val="0"/>
    <w:rPr>
      <w:rFonts w:ascii="宋体" w:hAnsi="宋体"/>
      <w:color w:val="000000"/>
      <w:sz w:val="24"/>
      <w:szCs w:val="24"/>
      <w:u w:color="000000"/>
    </w:rPr>
  </w:style>
  <w:style w:type="paragraph" w:customStyle="1" w:styleId="328">
    <w:name w:val="！表格内容+居中"/>
    <w:basedOn w:val="1"/>
    <w:qFormat/>
    <w:uiPriority w:val="0"/>
    <w:pPr>
      <w:snapToGrid w:val="0"/>
      <w:spacing w:line="360" w:lineRule="auto"/>
      <w:ind w:firstLine="0" w:firstLineChars="0"/>
      <w:jc w:val="left"/>
    </w:pPr>
    <w:rPr>
      <w:rFonts w:asciiTheme="majorEastAsia" w:eastAsiaTheme="minorEastAsia"/>
      <w:kern w:val="0"/>
      <w:sz w:val="21"/>
      <w:szCs w:val="24"/>
      <w:u w:color="000000"/>
    </w:rPr>
  </w:style>
  <w:style w:type="character" w:customStyle="1" w:styleId="329">
    <w:name w:val="标题 3 Char"/>
    <w:basedOn w:val="132"/>
    <w:link w:val="4"/>
    <w:qFormat/>
    <w:uiPriority w:val="0"/>
    <w:rPr>
      <w:rFonts w:ascii="黑体" w:eastAsia="黑体"/>
      <w:bCs/>
      <w:snapToGrid w:val="0"/>
      <w:kern w:val="2"/>
      <w:sz w:val="28"/>
      <w:szCs w:val="32"/>
    </w:rPr>
  </w:style>
  <w:style w:type="paragraph" w:customStyle="1" w:styleId="330">
    <w:name w:val="!!正文"/>
    <w:basedOn w:val="1"/>
    <w:link w:val="331"/>
    <w:qFormat/>
    <w:uiPriority w:val="0"/>
    <w:pPr>
      <w:snapToGrid w:val="0"/>
      <w:spacing w:line="360" w:lineRule="auto"/>
    </w:pPr>
    <w:rPr>
      <w:rFonts w:ascii="Times New Roman"/>
      <w:u w:color="000000"/>
    </w:rPr>
  </w:style>
  <w:style w:type="character" w:customStyle="1" w:styleId="331">
    <w:name w:val="!!正文 Char"/>
    <w:link w:val="330"/>
    <w:uiPriority w:val="0"/>
    <w:rPr>
      <w:kern w:val="2"/>
      <w:sz w:val="24"/>
      <w:u w:color="000000"/>
    </w:rPr>
  </w:style>
  <w:style w:type="paragraph" w:customStyle="1" w:styleId="332">
    <w:name w:val="！正文"/>
    <w:basedOn w:val="20"/>
    <w:link w:val="333"/>
    <w:qFormat/>
    <w:locked/>
    <w:uiPriority w:val="0"/>
    <w:pPr>
      <w:snapToGrid w:val="0"/>
      <w:ind w:firstLine="480"/>
    </w:pPr>
    <w:rPr>
      <w:rFonts w:cs="宋体"/>
      <w:u w:color="000000"/>
    </w:rPr>
  </w:style>
  <w:style w:type="character" w:customStyle="1" w:styleId="333">
    <w:name w:val="！正文 Char"/>
    <w:link w:val="332"/>
    <w:qFormat/>
    <w:uiPriority w:val="0"/>
    <w:rPr>
      <w:rFonts w:ascii="宋体" w:cs="宋体"/>
      <w:kern w:val="2"/>
      <w:sz w:val="24"/>
      <w:u w:color="000000"/>
    </w:rPr>
  </w:style>
  <w:style w:type="paragraph" w:customStyle="1" w:styleId="334">
    <w:name w:val="半括号小标题"/>
    <w:basedOn w:val="1"/>
    <w:qFormat/>
    <w:uiPriority w:val="0"/>
    <w:pPr>
      <w:numPr>
        <w:ilvl w:val="0"/>
        <w:numId w:val="36"/>
      </w:numPr>
      <w:snapToGrid w:val="0"/>
      <w:spacing w:line="360" w:lineRule="auto"/>
      <w:ind w:firstLine="0" w:firstLineChars="0"/>
    </w:pPr>
    <w:rPr>
      <w:rFonts w:eastAsia="仿宋" w:hAnsiTheme="minorHAnsi" w:cstheme="minorBidi"/>
      <w:color w:val="000000" w:themeColor="text1"/>
      <w:szCs w:val="22"/>
      <w:u w:color="000000"/>
      <w14:textFill>
        <w14:solidFill>
          <w14:schemeClr w14:val="tx1"/>
        </w14:solidFill>
      </w14:textFill>
    </w:rPr>
  </w:style>
  <w:style w:type="character" w:customStyle="1" w:styleId="335">
    <w:name w:val="标题 6 Char"/>
    <w:basedOn w:val="132"/>
    <w:link w:val="7"/>
    <w:qFormat/>
    <w:uiPriority w:val="0"/>
    <w:rPr>
      <w:rFonts w:ascii="黑体" w:hAnsi="宋体" w:eastAsia="黑体"/>
      <w:bCs/>
      <w:kern w:val="2"/>
      <w:sz w:val="28"/>
      <w:szCs w:val="24"/>
    </w:rPr>
  </w:style>
  <w:style w:type="character" w:customStyle="1" w:styleId="336">
    <w:name w:val="Char Char4"/>
    <w:qFormat/>
    <w:locked/>
    <w:uiPriority w:val="0"/>
    <w:rPr>
      <w:rFonts w:ascii="宋体" w:hAnsi="Courier New" w:eastAsia="宋体"/>
      <w:kern w:val="2"/>
      <w:sz w:val="21"/>
      <w:lang w:bidi="ar-SA"/>
    </w:rPr>
  </w:style>
  <w:style w:type="paragraph" w:customStyle="1" w:styleId="337">
    <w:name w:val="样式 图表目录 + 左侧:  2 字符 悬挂缩进: 2 字符"/>
    <w:basedOn w:val="73"/>
    <w:qFormat/>
    <w:uiPriority w:val="99"/>
    <w:pPr>
      <w:spacing w:line="360" w:lineRule="auto"/>
      <w:ind w:left="400" w:leftChars="0" w:firstLine="0" w:firstLineChars="0"/>
    </w:pPr>
    <w:rPr>
      <w:rFonts w:ascii="Times New Roman" w:cs="宋体"/>
      <w:sz w:val="21"/>
    </w:rPr>
  </w:style>
  <w:style w:type="paragraph" w:customStyle="1" w:styleId="338">
    <w:name w:val="font5"/>
    <w:basedOn w:val="1"/>
    <w:uiPriority w:val="0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仿宋" w:hAnsi="仿宋" w:eastAsia="仿宋" w:cs="宋体"/>
      <w:color w:val="000000"/>
      <w:kern w:val="0"/>
      <w:sz w:val="21"/>
      <w:szCs w:val="21"/>
    </w:rPr>
  </w:style>
  <w:style w:type="paragraph" w:customStyle="1" w:styleId="339">
    <w:name w:val="font6"/>
    <w:basedOn w:val="1"/>
    <w:qFormat/>
    <w:uiPriority w:val="0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hAnsi="宋体" w:cs="宋体"/>
      <w:color w:val="000000"/>
      <w:kern w:val="0"/>
      <w:sz w:val="21"/>
      <w:szCs w:val="21"/>
    </w:rPr>
  </w:style>
  <w:style w:type="paragraph" w:customStyle="1" w:styleId="340">
    <w:name w:val="font7"/>
    <w:basedOn w:val="1"/>
    <w:uiPriority w:val="0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Calibri" w:hAnsi="Calibri" w:cs="Calibri"/>
      <w:color w:val="000000"/>
      <w:kern w:val="0"/>
      <w:sz w:val="21"/>
      <w:szCs w:val="21"/>
    </w:rPr>
  </w:style>
  <w:style w:type="paragraph" w:customStyle="1" w:styleId="341">
    <w:name w:val="font8"/>
    <w:basedOn w:val="1"/>
    <w:uiPriority w:val="0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hAnsi="宋体" w:cs="宋体"/>
      <w:kern w:val="0"/>
      <w:sz w:val="18"/>
      <w:szCs w:val="18"/>
    </w:rPr>
  </w:style>
  <w:style w:type="paragraph" w:customStyle="1" w:styleId="342">
    <w:name w:val="xl65"/>
    <w:basedOn w:val="1"/>
    <w:uiPriority w:val="0"/>
    <w:pPr>
      <w:widowControl/>
      <w:pBdr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hAnsi="宋体" w:cs="宋体"/>
      <w:b/>
      <w:bCs/>
      <w:kern w:val="0"/>
      <w:sz w:val="21"/>
      <w:szCs w:val="21"/>
    </w:rPr>
  </w:style>
  <w:style w:type="paragraph" w:customStyle="1" w:styleId="343">
    <w:name w:val="xl66"/>
    <w:basedOn w:val="1"/>
    <w:uiPriority w:val="0"/>
    <w:pPr>
      <w:widowControl/>
      <w:pBdr>
        <w:top w:val="single" w:color="000000" w:sz="8" w:space="0"/>
        <w:bottom w:val="single" w:color="000000" w:sz="8" w:space="0"/>
        <w:right w:val="single" w:color="000000" w:sz="8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hAnsi="宋体" w:cs="宋体"/>
      <w:b/>
      <w:bCs/>
      <w:kern w:val="0"/>
      <w:sz w:val="21"/>
      <w:szCs w:val="21"/>
    </w:rPr>
  </w:style>
  <w:style w:type="paragraph" w:customStyle="1" w:styleId="344">
    <w:name w:val="xl67"/>
    <w:basedOn w:val="1"/>
    <w:uiPriority w:val="0"/>
    <w:pPr>
      <w:widowControl/>
      <w:pBdr>
        <w:left w:val="single" w:color="000000" w:sz="8" w:space="0"/>
        <w:bottom w:val="single" w:color="000000" w:sz="8" w:space="0"/>
        <w:right w:val="single" w:color="000000" w:sz="8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ascii="仿宋" w:hAnsi="仿宋" w:eastAsia="仿宋" w:cs="宋体"/>
      <w:kern w:val="0"/>
      <w:sz w:val="21"/>
      <w:szCs w:val="21"/>
    </w:rPr>
  </w:style>
  <w:style w:type="paragraph" w:customStyle="1" w:styleId="345">
    <w:name w:val="xl68"/>
    <w:basedOn w:val="1"/>
    <w:uiPriority w:val="0"/>
    <w:pPr>
      <w:widowControl/>
      <w:pBdr>
        <w:bottom w:val="single" w:color="000000" w:sz="8" w:space="0"/>
        <w:right w:val="single" w:color="000000" w:sz="8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hAnsi="宋体" w:cs="宋体"/>
      <w:kern w:val="0"/>
      <w:sz w:val="21"/>
      <w:szCs w:val="21"/>
    </w:rPr>
  </w:style>
  <w:style w:type="paragraph" w:customStyle="1" w:styleId="346">
    <w:name w:val="xl69"/>
    <w:basedOn w:val="1"/>
    <w:uiPriority w:val="0"/>
    <w:pPr>
      <w:widowControl/>
      <w:pBdr>
        <w:bottom w:val="single" w:color="000000" w:sz="8" w:space="0"/>
        <w:right w:val="single" w:color="000000" w:sz="8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ascii="仿宋" w:hAnsi="仿宋" w:eastAsia="仿宋" w:cs="宋体"/>
      <w:kern w:val="0"/>
      <w:sz w:val="21"/>
      <w:szCs w:val="21"/>
    </w:rPr>
  </w:style>
  <w:style w:type="paragraph" w:customStyle="1" w:styleId="347">
    <w:name w:val="xl70"/>
    <w:basedOn w:val="1"/>
    <w:uiPriority w:val="0"/>
    <w:pPr>
      <w:widowControl/>
      <w:pBdr>
        <w:top w:val="single" w:color="000000" w:sz="8" w:space="0"/>
        <w:bottom w:val="single" w:color="000000" w:sz="8" w:space="0"/>
        <w:right w:val="single" w:color="000000" w:sz="8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hAnsi="宋体" w:cs="宋体"/>
      <w:kern w:val="0"/>
      <w:sz w:val="21"/>
      <w:szCs w:val="21"/>
    </w:rPr>
  </w:style>
  <w:style w:type="paragraph" w:customStyle="1" w:styleId="348">
    <w:name w:val="xl71"/>
    <w:basedOn w:val="1"/>
    <w:uiPriority w:val="0"/>
    <w:pPr>
      <w:widowControl/>
      <w:pBdr>
        <w:bottom w:val="single" w:color="000000" w:sz="8" w:space="0"/>
        <w:right w:val="single" w:color="000000" w:sz="8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hAnsi="宋体" w:cs="宋体"/>
      <w:kern w:val="0"/>
      <w:sz w:val="21"/>
      <w:szCs w:val="21"/>
    </w:rPr>
  </w:style>
  <w:style w:type="paragraph" w:customStyle="1" w:styleId="349">
    <w:name w:val="xl72"/>
    <w:basedOn w:val="1"/>
    <w:uiPriority w:val="0"/>
    <w:pPr>
      <w:widowControl/>
      <w:pBdr>
        <w:bottom w:val="single" w:color="000000" w:sz="8" w:space="0"/>
        <w:right w:val="single" w:color="000000" w:sz="8" w:space="0"/>
      </w:pBdr>
      <w:spacing w:before="100" w:beforeAutospacing="1" w:after="100" w:afterAutospacing="1" w:line="240" w:lineRule="auto"/>
      <w:ind w:firstLine="0" w:firstLineChars="0"/>
      <w:jc w:val="center"/>
      <w:textAlignment w:val="center"/>
    </w:pPr>
    <w:rPr>
      <w:rFonts w:ascii="Arial" w:hAnsi="Arial" w:cs="Arial"/>
      <w:kern w:val="0"/>
      <w:sz w:val="21"/>
      <w:szCs w:val="21"/>
    </w:rPr>
  </w:style>
  <w:style w:type="paragraph" w:customStyle="1" w:styleId="350">
    <w:name w:val="列出段落3"/>
    <w:basedOn w:val="1"/>
    <w:qFormat/>
    <w:uiPriority w:val="99"/>
    <w:pPr>
      <w:widowControl/>
      <w:spacing w:line="240" w:lineRule="auto"/>
      <w:ind w:left="720" w:firstLine="360" w:firstLineChars="0"/>
      <w:jc w:val="left"/>
    </w:pPr>
    <w:rPr>
      <w:rFonts w:ascii="Calibri" w:hAnsi="Calibri"/>
      <w:kern w:val="0"/>
      <w:sz w:val="22"/>
      <w:lang w:val="zh-CN" w:eastAsia="en-US"/>
    </w:rPr>
  </w:style>
  <w:style w:type="paragraph" w:customStyle="1" w:styleId="351">
    <w:name w:val="G正文"/>
    <w:basedOn w:val="1"/>
    <w:uiPriority w:val="0"/>
    <w:pPr>
      <w:widowControl/>
      <w:spacing w:line="360" w:lineRule="auto"/>
      <w:ind w:firstLine="480"/>
    </w:pPr>
    <w:rPr>
      <w:rFonts w:ascii="Calibri" w:hAnsi="Calibri" w:cs="宋体"/>
    </w:rPr>
  </w:style>
  <w:style w:type="character" w:customStyle="1" w:styleId="352">
    <w:name w:val="标题 2 Char"/>
    <w:basedOn w:val="132"/>
    <w:link w:val="3"/>
    <w:qFormat/>
    <w:uiPriority w:val="0"/>
    <w:rPr>
      <w:rFonts w:ascii="黑体" w:hAnsi="Arial" w:eastAsia="黑体"/>
      <w:bCs/>
      <w:snapToGrid w:val="0"/>
      <w:kern w:val="2"/>
      <w:sz w:val="28"/>
      <w:szCs w:val="32"/>
    </w:rPr>
  </w:style>
  <w:style w:type="character" w:customStyle="1" w:styleId="353">
    <w:name w:val="标题 5 Char"/>
    <w:basedOn w:val="132"/>
    <w:link w:val="6"/>
    <w:qFormat/>
    <w:uiPriority w:val="9"/>
    <w:rPr>
      <w:rFonts w:ascii="黑体" w:hAnsi="宋体" w:eastAsia="黑体"/>
      <w:bCs/>
      <w:kern w:val="2"/>
      <w:sz w:val="28"/>
      <w:szCs w:val="28"/>
    </w:rPr>
  </w:style>
  <w:style w:type="character" w:customStyle="1" w:styleId="354">
    <w:name w:val="标题 7 Char"/>
    <w:basedOn w:val="132"/>
    <w:link w:val="8"/>
    <w:qFormat/>
    <w:uiPriority w:val="0"/>
    <w:rPr>
      <w:rFonts w:ascii="黑体" w:hAnsi="宋体" w:eastAsia="黑体"/>
      <w:bCs/>
      <w:kern w:val="2"/>
      <w:sz w:val="28"/>
      <w:szCs w:val="24"/>
    </w:rPr>
  </w:style>
  <w:style w:type="character" w:customStyle="1" w:styleId="355">
    <w:name w:val="标题 8 Char"/>
    <w:basedOn w:val="132"/>
    <w:link w:val="9"/>
    <w:qFormat/>
    <w:uiPriority w:val="9"/>
    <w:rPr>
      <w:rFonts w:ascii="黑体" w:hAnsi="宋体" w:eastAsia="黑体"/>
      <w:kern w:val="2"/>
      <w:sz w:val="28"/>
      <w:szCs w:val="24"/>
    </w:rPr>
  </w:style>
  <w:style w:type="character" w:customStyle="1" w:styleId="356">
    <w:name w:val="标题 9 Char"/>
    <w:basedOn w:val="132"/>
    <w:link w:val="10"/>
    <w:qFormat/>
    <w:uiPriority w:val="9"/>
    <w:rPr>
      <w:rFonts w:ascii="黑体" w:hAnsi="宋体" w:eastAsia="黑体"/>
      <w:kern w:val="2"/>
      <w:sz w:val="28"/>
      <w:szCs w:val="24"/>
    </w:rPr>
  </w:style>
  <w:style w:type="character" w:customStyle="1" w:styleId="357">
    <w:name w:val="页脚 Char1"/>
    <w:basedOn w:val="132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58">
    <w:name w:val="正文文本 Char"/>
    <w:basedOn w:val="132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359">
    <w:name w:val="正文大字"/>
    <w:basedOn w:val="1"/>
    <w:link w:val="360"/>
    <w:qFormat/>
    <w:uiPriority w:val="0"/>
    <w:pPr>
      <w:adjustRightInd w:val="0"/>
      <w:snapToGrid w:val="0"/>
      <w:spacing w:line="360" w:lineRule="auto"/>
      <w:ind w:firstLine="600"/>
      <w:textAlignment w:val="baseline"/>
    </w:pPr>
    <w:rPr>
      <w:rFonts w:ascii="仿宋_GB2312" w:eastAsia="仿宋_GB2312"/>
      <w:kern w:val="0"/>
      <w:sz w:val="30"/>
      <w:szCs w:val="30"/>
      <w:lang w:val="zh-CN" w:eastAsia="zh-CN"/>
    </w:rPr>
  </w:style>
  <w:style w:type="character" w:customStyle="1" w:styleId="360">
    <w:name w:val="正文大字 Char"/>
    <w:link w:val="359"/>
    <w:qFormat/>
    <w:uiPriority w:val="0"/>
    <w:rPr>
      <w:rFonts w:ascii="仿宋_GB2312" w:eastAsia="仿宋_GB2312"/>
      <w:sz w:val="30"/>
      <w:szCs w:val="30"/>
      <w:lang w:val="zh-CN" w:eastAsia="zh-CN"/>
    </w:rPr>
  </w:style>
  <w:style w:type="paragraph" w:customStyle="1" w:styleId="361">
    <w:name w:val="1 正文-缩进"/>
    <w:basedOn w:val="1"/>
    <w:qFormat/>
    <w:uiPriority w:val="0"/>
    <w:pPr>
      <w:snapToGrid w:val="0"/>
      <w:spacing w:line="331" w:lineRule="auto"/>
      <w:ind w:firstLine="567" w:firstLineChars="0"/>
      <w:jc w:val="left"/>
    </w:pPr>
    <w:rPr>
      <w:rFonts w:ascii="Times New Roman" w:cs="宋体"/>
      <w:kern w:val="0"/>
      <w:sz w:val="28"/>
      <w:szCs w:val="28"/>
    </w:rPr>
  </w:style>
  <w:style w:type="character" w:customStyle="1" w:styleId="362">
    <w:name w:val="07 一级列项 Char"/>
    <w:qFormat/>
    <w:uiPriority w:val="0"/>
    <w:rPr>
      <w:rFonts w:ascii="Times New Roman" w:hAnsi="Times New Roman" w:eastAsia="宋体" w:cs="Times New Roman"/>
      <w:sz w:val="28"/>
      <w:szCs w:val="20"/>
    </w:rPr>
  </w:style>
  <w:style w:type="paragraph" w:customStyle="1" w:styleId="363">
    <w:name w:val="1)2)3)"/>
    <w:basedOn w:val="315"/>
    <w:qFormat/>
    <w:uiPriority w:val="0"/>
    <w:pPr>
      <w:numPr>
        <w:ilvl w:val="0"/>
        <w:numId w:val="37"/>
      </w:numPr>
      <w:ind w:firstLine="0" w:firstLineChars="0"/>
      <w:jc w:val="both"/>
    </w:pPr>
    <w:rPr>
      <w:rFonts w:asciiTheme="minorEastAsia" w:eastAsiaTheme="minorEastAsia"/>
    </w:rPr>
  </w:style>
  <w:style w:type="paragraph" w:customStyle="1" w:styleId="364">
    <w:name w:val="正文样式"/>
    <w:basedOn w:val="1"/>
    <w:link w:val="365"/>
    <w:qFormat/>
    <w:uiPriority w:val="0"/>
    <w:pPr>
      <w:spacing w:line="520" w:lineRule="exact"/>
    </w:pPr>
    <w:rPr>
      <w:rFonts w:ascii="Times New Roman"/>
      <w:szCs w:val="24"/>
    </w:rPr>
  </w:style>
  <w:style w:type="character" w:customStyle="1" w:styleId="365">
    <w:name w:val="正文样式 Char"/>
    <w:link w:val="364"/>
    <w:locked/>
    <w:uiPriority w:val="0"/>
    <w:rPr>
      <w:kern w:val="2"/>
      <w:sz w:val="24"/>
      <w:szCs w:val="24"/>
    </w:rPr>
  </w:style>
  <w:style w:type="paragraph" w:customStyle="1" w:styleId="366">
    <w:name w:val="样式 段落 + 行距: 1.5 倍行距"/>
    <w:basedOn w:val="1"/>
    <w:uiPriority w:val="0"/>
    <w:pPr>
      <w:widowControl/>
      <w:spacing w:line="360" w:lineRule="auto"/>
      <w:ind w:firstLine="482" w:firstLineChars="0"/>
    </w:pPr>
    <w:rPr>
      <w:rFonts w:ascii="Times New Roman" w:cs="宋体"/>
      <w:kern w:val="0"/>
    </w:rPr>
  </w:style>
  <w:style w:type="paragraph" w:customStyle="1" w:styleId="367">
    <w:name w:val="文件正文"/>
    <w:link w:val="368"/>
    <w:qFormat/>
    <w:uiPriority w:val="0"/>
    <w:pPr>
      <w:spacing w:line="440" w:lineRule="exact"/>
      <w:jc w:val="both"/>
    </w:pPr>
    <w:rPr>
      <w:rFonts w:ascii="Times New Roman" w:hAnsi="Times New Roman" w:eastAsia="宋体" w:cs="Times New Roman"/>
      <w:sz w:val="28"/>
      <w:lang w:val="en-US" w:eastAsia="zh-CN" w:bidi="ar-SA"/>
    </w:rPr>
  </w:style>
  <w:style w:type="character" w:customStyle="1" w:styleId="368">
    <w:name w:val="文件正文 Char"/>
    <w:link w:val="367"/>
    <w:uiPriority w:val="0"/>
    <w:rPr>
      <w:sz w:val="28"/>
    </w:rPr>
  </w:style>
  <w:style w:type="paragraph" w:customStyle="1" w:styleId="369">
    <w:name w:val="GF正文"/>
    <w:basedOn w:val="1"/>
    <w:link w:val="370"/>
    <w:uiPriority w:val="0"/>
    <w:pPr>
      <w:widowControl/>
      <w:spacing w:line="360" w:lineRule="auto"/>
      <w:ind w:firstLine="420"/>
      <w:jc w:val="left"/>
    </w:pPr>
    <w:rPr>
      <w:rFonts w:hAnsi="宋体"/>
      <w:kern w:val="0"/>
      <w:sz w:val="21"/>
      <w:szCs w:val="21"/>
      <w:lang w:val="zh-CN" w:eastAsia="zh-CN"/>
    </w:rPr>
  </w:style>
  <w:style w:type="character" w:customStyle="1" w:styleId="370">
    <w:name w:val="GF正文 Char"/>
    <w:link w:val="369"/>
    <w:uiPriority w:val="0"/>
    <w:rPr>
      <w:rFonts w:ascii="宋体" w:hAnsi="宋体"/>
      <w:sz w:val="21"/>
      <w:szCs w:val="21"/>
      <w:lang w:val="zh-CN" w:eastAsia="zh-CN"/>
    </w:rPr>
  </w:style>
  <w:style w:type="paragraph" w:customStyle="1" w:styleId="371">
    <w:name w:val="a）b）c）"/>
    <w:basedOn w:val="315"/>
    <w:uiPriority w:val="0"/>
    <w:pPr>
      <w:numPr>
        <w:ilvl w:val="0"/>
        <w:numId w:val="38"/>
      </w:numPr>
      <w:ind w:firstLine="0" w:firstLineChars="0"/>
      <w:jc w:val="both"/>
    </w:pPr>
    <w:rPr>
      <w:rFonts w:asciiTheme="minorEastAsia" w:eastAsiaTheme="minorEastAsia"/>
    </w:rPr>
  </w:style>
  <w:style w:type="paragraph" w:customStyle="1" w:styleId="372">
    <w:name w:val="列出段落1"/>
    <w:basedOn w:val="1"/>
    <w:qFormat/>
    <w:uiPriority w:val="34"/>
    <w:pPr>
      <w:widowControl/>
      <w:spacing w:line="240" w:lineRule="auto"/>
      <w:ind w:left="720" w:firstLine="360" w:firstLineChars="0"/>
      <w:jc w:val="left"/>
    </w:pPr>
    <w:rPr>
      <w:rFonts w:ascii="Calibri" w:hAnsi="Calibri"/>
      <w:kern w:val="0"/>
      <w:sz w:val="22"/>
      <w:lang w:val="zh-CN" w:eastAsia="en-US"/>
    </w:rPr>
  </w:style>
  <w:style w:type="paragraph" w:customStyle="1" w:styleId="373">
    <w:name w:val="列出段落2"/>
    <w:basedOn w:val="1"/>
    <w:qFormat/>
    <w:uiPriority w:val="34"/>
    <w:pPr>
      <w:widowControl/>
      <w:spacing w:line="240" w:lineRule="auto"/>
      <w:ind w:left="720" w:firstLine="360" w:firstLineChars="0"/>
      <w:jc w:val="left"/>
    </w:pPr>
    <w:rPr>
      <w:rFonts w:ascii="Calibri" w:hAnsi="Calibri"/>
      <w:kern w:val="0"/>
      <w:sz w:val="22"/>
      <w:lang w:val="zh-CN" w:eastAsia="en-US"/>
    </w:rPr>
  </w:style>
  <w:style w:type="character" w:customStyle="1" w:styleId="374">
    <w:name w:val="批注框文本 Char"/>
    <w:basedOn w:val="132"/>
    <w:link w:val="55"/>
    <w:qFormat/>
    <w:uiPriority w:val="0"/>
    <w:rPr>
      <w:rFonts w:ascii="宋体"/>
      <w:kern w:val="2"/>
      <w:sz w:val="18"/>
      <w:szCs w:val="18"/>
    </w:rPr>
  </w:style>
  <w:style w:type="character" w:customStyle="1" w:styleId="375">
    <w:name w:val="纯文本 Char"/>
    <w:basedOn w:val="132"/>
    <w:link w:val="46"/>
    <w:qFormat/>
    <w:uiPriority w:val="0"/>
    <w:rPr>
      <w:rFonts w:ascii="宋体" w:hAnsi="Courier New" w:cs="Courier New"/>
      <w:kern w:val="2"/>
      <w:sz w:val="21"/>
      <w:szCs w:val="21"/>
    </w:rPr>
  </w:style>
  <w:style w:type="paragraph" w:customStyle="1" w:styleId="376">
    <w:name w:val="样式 题注 + 五号 居中"/>
    <w:basedOn w:val="21"/>
    <w:qFormat/>
    <w:uiPriority w:val="99"/>
    <w:pPr>
      <w:spacing w:before="0" w:after="0" w:line="240" w:lineRule="auto"/>
      <w:ind w:firstLine="420" w:firstLineChars="0"/>
    </w:pPr>
    <w:rPr>
      <w:rFonts w:ascii="Times New Roman" w:hAnsi="Times New Roman" w:cs="宋体" w:eastAsiaTheme="minorEastAsia"/>
      <w:b/>
      <w:sz w:val="21"/>
      <w:szCs w:val="21"/>
    </w:rPr>
  </w:style>
  <w:style w:type="paragraph" w:customStyle="1" w:styleId="377">
    <w:name w:val="样式 题注 + 五号"/>
    <w:basedOn w:val="21"/>
    <w:link w:val="378"/>
    <w:qFormat/>
    <w:uiPriority w:val="0"/>
    <w:pPr>
      <w:spacing w:before="0" w:after="0" w:line="240" w:lineRule="auto"/>
      <w:ind w:firstLine="420" w:firstLineChars="0"/>
      <w:jc w:val="both"/>
    </w:pPr>
    <w:rPr>
      <w:rFonts w:ascii="Times New Roman" w:hAnsi="Times New Roman" w:cs="Arial" w:eastAsiaTheme="minorEastAsia"/>
      <w:sz w:val="21"/>
      <w:szCs w:val="21"/>
    </w:rPr>
  </w:style>
  <w:style w:type="character" w:customStyle="1" w:styleId="378">
    <w:name w:val="样式 题注 + 五号 Char"/>
    <w:link w:val="377"/>
    <w:qFormat/>
    <w:uiPriority w:val="0"/>
    <w:rPr>
      <w:rFonts w:cs="Arial" w:eastAsiaTheme="minorEastAsia"/>
      <w:kern w:val="2"/>
      <w:sz w:val="21"/>
      <w:szCs w:val="21"/>
    </w:rPr>
  </w:style>
  <w:style w:type="paragraph" w:customStyle="1" w:styleId="379">
    <w:name w:val="样式 题注 + 居中"/>
    <w:basedOn w:val="21"/>
    <w:qFormat/>
    <w:uiPriority w:val="99"/>
    <w:pPr>
      <w:spacing w:before="0" w:after="0" w:line="240" w:lineRule="auto"/>
      <w:ind w:firstLine="420" w:firstLineChars="0"/>
    </w:pPr>
    <w:rPr>
      <w:rFonts w:ascii="Arial" w:hAnsi="Arial" w:eastAsia="黑体" w:cs="宋体"/>
      <w:b/>
      <w:sz w:val="20"/>
      <w:szCs w:val="21"/>
    </w:rPr>
  </w:style>
  <w:style w:type="paragraph" w:customStyle="1" w:styleId="380">
    <w:name w:val="样式 A二级标题 + 段前: 0.5 行 段后: 0.5 行"/>
    <w:basedOn w:val="1"/>
    <w:next w:val="1"/>
    <w:semiHidden/>
    <w:qFormat/>
    <w:uiPriority w:val="0"/>
    <w:pPr>
      <w:keepNext/>
      <w:keepLines/>
      <w:numPr>
        <w:ilvl w:val="1"/>
        <w:numId w:val="39"/>
      </w:numPr>
      <w:tabs>
        <w:tab w:val="left" w:pos="616"/>
      </w:tabs>
      <w:spacing w:before="120" w:beforeLines="50" w:after="120" w:afterLines="50" w:line="400" w:lineRule="exact"/>
      <w:ind w:firstLine="0" w:firstLineChars="0"/>
      <w:outlineLvl w:val="1"/>
    </w:pPr>
    <w:rPr>
      <w:rFonts w:ascii="黑体" w:hAnsi="Arial" w:eastAsia="黑体" w:cs="宋体"/>
    </w:rPr>
  </w:style>
  <w:style w:type="character" w:customStyle="1" w:styleId="381">
    <w:name w:val="标题 Char"/>
    <w:basedOn w:val="132"/>
    <w:link w:val="83"/>
    <w:qFormat/>
    <w:uiPriority w:val="0"/>
    <w:rPr>
      <w:rFonts w:asciiTheme="majorHAnsi" w:hAnsiTheme="majorHAnsi" w:cstheme="majorBidi"/>
      <w:b/>
      <w:bCs/>
      <w:kern w:val="2"/>
      <w:sz w:val="32"/>
      <w:szCs w:val="32"/>
    </w:rPr>
  </w:style>
  <w:style w:type="paragraph" w:customStyle="1" w:styleId="382">
    <w:name w:val="a)_格式1"/>
    <w:basedOn w:val="1"/>
    <w:qFormat/>
    <w:uiPriority w:val="0"/>
    <w:pPr>
      <w:spacing w:line="360" w:lineRule="auto"/>
      <w:ind w:firstLine="0" w:firstLineChars="0"/>
    </w:pPr>
  </w:style>
  <w:style w:type="paragraph" w:customStyle="1" w:styleId="383">
    <w:name w:val="二级标题_格式1"/>
    <w:basedOn w:val="3"/>
    <w:next w:val="196"/>
    <w:link w:val="411"/>
    <w:qFormat/>
    <w:uiPriority w:val="0"/>
    <w:pPr>
      <w:keepLines/>
      <w:numPr>
        <w:ilvl w:val="0"/>
        <w:numId w:val="0"/>
      </w:numPr>
      <w:tabs>
        <w:tab w:val="left" w:pos="616"/>
      </w:tabs>
      <w:adjustRightInd w:val="0"/>
      <w:jc w:val="left"/>
    </w:pPr>
    <w:rPr>
      <w:rFonts w:ascii="楷体" w:hAnsi="楷体" w:cstheme="minorBidi"/>
      <w:b/>
      <w:bCs w:val="0"/>
      <w:snapToGrid/>
      <w:kern w:val="44"/>
    </w:rPr>
  </w:style>
  <w:style w:type="paragraph" w:customStyle="1" w:styleId="384">
    <w:name w:val="技术文件_段"/>
    <w:basedOn w:val="1"/>
    <w:link w:val="385"/>
    <w:qFormat/>
    <w:uiPriority w:val="0"/>
    <w:pPr>
      <w:widowControl/>
      <w:autoSpaceDE w:val="0"/>
      <w:autoSpaceDN w:val="0"/>
      <w:adjustRightInd w:val="0"/>
      <w:snapToGrid w:val="0"/>
      <w:spacing w:line="300" w:lineRule="auto"/>
      <w:ind w:firstLine="480"/>
    </w:pPr>
    <w:rPr>
      <w:rFonts w:hAnsi="宋体" w:cs="宋体"/>
      <w:kern w:val="0"/>
      <w:szCs w:val="24"/>
    </w:rPr>
  </w:style>
  <w:style w:type="character" w:customStyle="1" w:styleId="385">
    <w:name w:val="技术文件_段 Char"/>
    <w:link w:val="384"/>
    <w:qFormat/>
    <w:uiPriority w:val="0"/>
    <w:rPr>
      <w:rFonts w:ascii="宋体" w:hAnsi="宋体" w:cs="宋体"/>
      <w:sz w:val="24"/>
      <w:szCs w:val="24"/>
    </w:rPr>
  </w:style>
  <w:style w:type="table" w:customStyle="1" w:styleId="386">
    <w:name w:val="网格表 4 - 着色 11"/>
    <w:basedOn w:val="87"/>
    <w:qFormat/>
    <w:uiPriority w:val="49"/>
    <w:rPr>
      <w:rFonts w:asciiTheme="minorHAnsi" w:hAnsiTheme="minorHAnsi" w:eastAsiaTheme="minorEastAsia" w:cstheme="minorBidi"/>
      <w:kern w:val="2"/>
      <w:sz w:val="21"/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sz="4" w:space="0"/>
          <w:insideV w:val="single" w:sz="4" w:space="0"/>
        </w:tcBorders>
        <w:shd w:val="clear" w:color="auto" w:fill="5B9BD5" w:themeFill="accent1"/>
      </w:tcPr>
    </w:tblStylePr>
    <w:tblStylePr w:type="lastRow">
      <w:rPr>
        <w:b/>
        <w:bCs/>
      </w:rPr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 w:themeFill="accent1" w:themeFillTint="33"/>
      </w:tcPr>
    </w:tblStylePr>
    <w:tblStylePr w:type="band1Horz">
      <w:tcPr>
        <w:shd w:val="clear" w:color="auto" w:fill="DEEAF6" w:themeFill="accent1" w:themeFillTint="33"/>
      </w:tcPr>
    </w:tblStylePr>
  </w:style>
  <w:style w:type="character" w:customStyle="1" w:styleId="387">
    <w:name w:val="报告正文 Char Char"/>
    <w:link w:val="388"/>
    <w:qFormat/>
    <w:locked/>
    <w:uiPriority w:val="0"/>
    <w:rPr>
      <w:rFonts w:cs="宋体" w:asciiTheme="minorEastAsia"/>
      <w:sz w:val="24"/>
      <w:szCs w:val="28"/>
    </w:rPr>
  </w:style>
  <w:style w:type="paragraph" w:customStyle="1" w:styleId="388">
    <w:name w:val="报告正文"/>
    <w:basedOn w:val="1"/>
    <w:link w:val="387"/>
    <w:qFormat/>
    <w:uiPriority w:val="0"/>
    <w:pPr>
      <w:adjustRightInd w:val="0"/>
      <w:spacing w:line="300" w:lineRule="auto"/>
    </w:pPr>
    <w:rPr>
      <w:rFonts w:cs="宋体" w:asciiTheme="minorEastAsia"/>
      <w:kern w:val="0"/>
      <w:szCs w:val="28"/>
    </w:rPr>
  </w:style>
  <w:style w:type="character" w:customStyle="1" w:styleId="389">
    <w:name w:val="图表题注 Char Char"/>
    <w:link w:val="390"/>
    <w:qFormat/>
    <w:locked/>
    <w:uiPriority w:val="0"/>
    <w:rPr>
      <w:lang w:bidi="en-US"/>
    </w:rPr>
  </w:style>
  <w:style w:type="paragraph" w:customStyle="1" w:styleId="390">
    <w:name w:val="图表题注"/>
    <w:basedOn w:val="21"/>
    <w:link w:val="389"/>
    <w:autoRedefine/>
    <w:qFormat/>
    <w:uiPriority w:val="0"/>
    <w:pPr>
      <w:adjustRightInd w:val="0"/>
      <w:spacing w:before="0" w:after="0" w:line="240" w:lineRule="auto"/>
      <w:ind w:firstLine="0" w:firstLineChars="0"/>
    </w:pPr>
    <w:rPr>
      <w:rFonts w:ascii="Times New Roman" w:hAnsi="Times New Roman"/>
      <w:kern w:val="0"/>
      <w:sz w:val="20"/>
      <w:lang w:bidi="en-US"/>
    </w:rPr>
  </w:style>
  <w:style w:type="paragraph" w:customStyle="1" w:styleId="391">
    <w:name w:val="BD3表"/>
    <w:autoRedefine/>
    <w:qFormat/>
    <w:uiPriority w:val="99"/>
    <w:pPr>
      <w:adjustRightInd w:val="0"/>
      <w:snapToGrid w:val="0"/>
      <w:jc w:val="center"/>
    </w:pPr>
    <w:rPr>
      <w:rFonts w:ascii="Times New Roman" w:hAnsi="Times New Roman" w:eastAsia="宋体" w:cs="Times New Roman"/>
      <w:sz w:val="21"/>
      <w:lang w:val="en-US" w:eastAsia="zh-CN" w:bidi="ar-SA"/>
    </w:rPr>
  </w:style>
  <w:style w:type="table" w:customStyle="1" w:styleId="392">
    <w:name w:val="网格型-正文表格21"/>
    <w:basedOn w:val="87"/>
    <w:qFormat/>
    <w:uiPriority w:val="59"/>
    <w:pPr>
      <w:widowControl w:val="0"/>
      <w:jc w:val="both"/>
    </w:pPr>
    <w:tblPr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</w:style>
  <w:style w:type="paragraph" w:customStyle="1" w:styleId="393">
    <w:name w:val="图表_标题"/>
    <w:next w:val="1"/>
    <w:autoRedefine/>
    <w:qFormat/>
    <w:uiPriority w:val="99"/>
    <w:pPr>
      <w:snapToGrid w:val="0"/>
      <w:spacing w:line="300" w:lineRule="auto"/>
      <w:jc w:val="center"/>
      <w:textAlignment w:val="center"/>
    </w:pPr>
    <w:rPr>
      <w:rFonts w:ascii="Times New Roman" w:hAnsi="Times New Roman" w:eastAsia="宋体" w:cs="宋体"/>
      <w:bCs/>
      <w:kern w:val="2"/>
      <w:sz w:val="24"/>
      <w:szCs w:val="21"/>
      <w:lang w:val="en-US" w:eastAsia="zh-CN" w:bidi="ar-SA"/>
    </w:rPr>
  </w:style>
  <w:style w:type="paragraph" w:customStyle="1" w:styleId="394">
    <w:name w:val="正文_标识"/>
    <w:basedOn w:val="1"/>
    <w:next w:val="1"/>
    <w:autoRedefine/>
    <w:qFormat/>
    <w:uiPriority w:val="99"/>
    <w:pPr>
      <w:numPr>
        <w:ilvl w:val="0"/>
        <w:numId w:val="40"/>
      </w:numPr>
      <w:tabs>
        <w:tab w:val="left" w:pos="720"/>
      </w:tabs>
      <w:adjustRightInd w:val="0"/>
      <w:snapToGrid w:val="0"/>
      <w:spacing w:line="300" w:lineRule="auto"/>
      <w:ind w:firstLine="0" w:firstLineChars="0"/>
    </w:pPr>
    <w:rPr>
      <w:rFonts w:ascii="Times New Roman" w:eastAsiaTheme="minorEastAsia" w:cstheme="minorBidi"/>
      <w:szCs w:val="21"/>
    </w:rPr>
  </w:style>
  <w:style w:type="paragraph" w:customStyle="1" w:styleId="395">
    <w:name w:val="abc格式"/>
    <w:basedOn w:val="299"/>
    <w:link w:val="397"/>
    <w:qFormat/>
    <w:uiPriority w:val="0"/>
    <w:pPr>
      <w:numPr>
        <w:ilvl w:val="0"/>
        <w:numId w:val="41"/>
      </w:numPr>
      <w:adjustRightInd/>
      <w:snapToGrid w:val="0"/>
      <w:spacing w:line="300" w:lineRule="auto"/>
      <w:ind w:firstLine="0" w:firstLineChars="0"/>
    </w:pPr>
    <w:rPr>
      <w:rFonts w:ascii="宋体" w:hAnsi="仿宋" w:cstheme="minorBidi"/>
      <w:sz w:val="24"/>
      <w:szCs w:val="22"/>
    </w:rPr>
  </w:style>
  <w:style w:type="paragraph" w:customStyle="1" w:styleId="396">
    <w:name w:val="1)2)3)格式"/>
    <w:basedOn w:val="1"/>
    <w:link w:val="398"/>
    <w:qFormat/>
    <w:uiPriority w:val="0"/>
    <w:pPr>
      <w:numPr>
        <w:ilvl w:val="0"/>
        <w:numId w:val="42"/>
      </w:numPr>
      <w:spacing w:line="300" w:lineRule="auto"/>
      <w:ind w:firstLine="0" w:firstLineChars="0"/>
      <w:jc w:val="left"/>
    </w:pPr>
    <w:rPr>
      <w:rFonts w:asciiTheme="minorEastAsia" w:hAnsiTheme="minorEastAsia" w:eastAsiaTheme="minorEastAsia" w:cstheme="minorBidi"/>
      <w:color w:val="000000"/>
      <w:szCs w:val="24"/>
    </w:rPr>
  </w:style>
  <w:style w:type="character" w:customStyle="1" w:styleId="397">
    <w:name w:val="abc格式 Char"/>
    <w:basedOn w:val="132"/>
    <w:link w:val="395"/>
    <w:qFormat/>
    <w:uiPriority w:val="0"/>
    <w:rPr>
      <w:rFonts w:ascii="宋体" w:hAnsi="仿宋" w:cstheme="minorBidi"/>
      <w:kern w:val="2"/>
      <w:sz w:val="24"/>
      <w:szCs w:val="22"/>
    </w:rPr>
  </w:style>
  <w:style w:type="character" w:customStyle="1" w:styleId="398">
    <w:name w:val="1)2)3)格式 Char"/>
    <w:basedOn w:val="132"/>
    <w:link w:val="396"/>
    <w:qFormat/>
    <w:uiPriority w:val="0"/>
    <w:rPr>
      <w:rFonts w:asciiTheme="minorEastAsia" w:hAnsiTheme="minorEastAsia" w:eastAsiaTheme="minorEastAsia" w:cstheme="minorBidi"/>
      <w:color w:val="000000"/>
      <w:kern w:val="2"/>
      <w:sz w:val="24"/>
      <w:szCs w:val="24"/>
    </w:rPr>
  </w:style>
  <w:style w:type="paragraph" w:customStyle="1" w:styleId="399">
    <w:name w:val="图表_正文_居中"/>
    <w:basedOn w:val="1"/>
    <w:autoRedefine/>
    <w:qFormat/>
    <w:uiPriority w:val="99"/>
    <w:pPr>
      <w:widowControl/>
      <w:snapToGrid w:val="0"/>
      <w:spacing w:line="300" w:lineRule="auto"/>
      <w:ind w:firstLine="0" w:firstLineChars="0"/>
      <w:jc w:val="center"/>
      <w:textAlignment w:val="center"/>
    </w:pPr>
    <w:rPr>
      <w:rFonts w:ascii="Times New Roman" w:cs="宋体"/>
      <w:bCs/>
      <w:sz w:val="21"/>
      <w:szCs w:val="21"/>
    </w:rPr>
  </w:style>
  <w:style w:type="paragraph" w:customStyle="1" w:styleId="400">
    <w:name w:val="样式 标题 4 + (西文) Times New Roman (中文) 宋体"/>
    <w:basedOn w:val="4"/>
    <w:qFormat/>
    <w:uiPriority w:val="99"/>
    <w:pPr>
      <w:keepLines/>
      <w:numPr>
        <w:numId w:val="43"/>
      </w:numPr>
      <w:tabs>
        <w:tab w:val="left" w:pos="616"/>
        <w:tab w:val="left" w:pos="709"/>
        <w:tab w:val="left" w:pos="840"/>
      </w:tabs>
      <w:adjustRightInd/>
      <w:snapToGrid/>
      <w:spacing w:before="100" w:beforeAutospacing="1" w:after="260" w:line="412" w:lineRule="auto"/>
      <w:ind w:left="0" w:firstLine="0"/>
      <w:jc w:val="left"/>
    </w:pPr>
    <w:rPr>
      <w:rFonts w:hAnsi="黑体" w:eastAsia="宋体"/>
      <w:b/>
      <w:snapToGrid/>
      <w:kern w:val="44"/>
      <w:sz w:val="24"/>
      <w:szCs w:val="24"/>
    </w:rPr>
  </w:style>
  <w:style w:type="character" w:styleId="401">
    <w:name w:val="Placeholder Text"/>
    <w:basedOn w:val="132"/>
    <w:semiHidden/>
    <w:qFormat/>
    <w:locked/>
    <w:uiPriority w:val="99"/>
    <w:rPr>
      <w:color w:val="808080"/>
    </w:rPr>
  </w:style>
  <w:style w:type="paragraph" w:customStyle="1" w:styleId="402">
    <w:name w:val="样式 图表目录 + 左侧:  2 字符 悬挂缩进: 2 字符1"/>
    <w:basedOn w:val="73"/>
    <w:qFormat/>
    <w:uiPriority w:val="99"/>
    <w:pPr>
      <w:spacing w:line="360" w:lineRule="auto"/>
      <w:ind w:left="400" w:leftChars="0" w:firstLine="0" w:firstLineChars="0"/>
    </w:pPr>
    <w:rPr>
      <w:rFonts w:ascii="Times New Roman" w:cs="宋体"/>
      <w:sz w:val="21"/>
    </w:rPr>
  </w:style>
  <w:style w:type="paragraph" w:customStyle="1" w:styleId="403">
    <w:name w:val="样式 图表目录 + 左侧:  2 字符 悬挂缩进: 2 字符2"/>
    <w:basedOn w:val="73"/>
    <w:qFormat/>
    <w:uiPriority w:val="99"/>
    <w:pPr>
      <w:spacing w:line="360" w:lineRule="auto"/>
      <w:ind w:left="400" w:leftChars="0" w:firstLine="0" w:firstLineChars="0"/>
    </w:pPr>
    <w:rPr>
      <w:rFonts w:ascii="Times New Roman" w:cs="宋体"/>
      <w:sz w:val="21"/>
    </w:rPr>
  </w:style>
  <w:style w:type="paragraph" w:customStyle="1" w:styleId="404">
    <w:name w:val="样式 样式 题注 + 五号 + (符号) 宋体 加粗"/>
    <w:basedOn w:val="377"/>
    <w:link w:val="405"/>
    <w:qFormat/>
    <w:uiPriority w:val="0"/>
    <w:pPr>
      <w:spacing w:after="50" w:afterLines="50"/>
      <w:ind w:firstLine="0"/>
    </w:pPr>
    <w:rPr>
      <w:rFonts w:eastAsia="宋体"/>
      <w:b/>
      <w:bCs/>
      <w:szCs w:val="20"/>
    </w:rPr>
  </w:style>
  <w:style w:type="character" w:customStyle="1" w:styleId="405">
    <w:name w:val="样式 样式 题注 + 五号 + (符号) 宋体 加粗 Char"/>
    <w:link w:val="404"/>
    <w:qFormat/>
    <w:uiPriority w:val="0"/>
    <w:rPr>
      <w:rFonts w:cs="Arial"/>
      <w:b/>
      <w:bCs/>
      <w:kern w:val="2"/>
      <w:sz w:val="21"/>
    </w:rPr>
  </w:style>
  <w:style w:type="character" w:customStyle="1" w:styleId="406">
    <w:name w:val="文档结构图 Char"/>
    <w:basedOn w:val="132"/>
    <w:link w:val="25"/>
    <w:qFormat/>
    <w:uiPriority w:val="0"/>
    <w:rPr>
      <w:rFonts w:ascii="宋体"/>
      <w:kern w:val="2"/>
      <w:sz w:val="24"/>
      <w:shd w:val="clear" w:color="auto" w:fill="000080"/>
    </w:rPr>
  </w:style>
  <w:style w:type="paragraph" w:customStyle="1" w:styleId="407">
    <w:name w:val="并列项 分条"/>
    <w:basedOn w:val="1"/>
    <w:qFormat/>
    <w:uiPriority w:val="99"/>
    <w:pPr>
      <w:widowControl/>
      <w:numPr>
        <w:ilvl w:val="0"/>
        <w:numId w:val="44"/>
      </w:numPr>
      <w:adjustRightInd w:val="0"/>
      <w:spacing w:line="360" w:lineRule="auto"/>
      <w:ind w:firstLine="200"/>
    </w:pPr>
    <w:rPr>
      <w:rFonts w:ascii="Times New Roman" w:eastAsiaTheme="minorEastAsia" w:cstheme="minorBidi"/>
      <w:kern w:val="0"/>
      <w:sz w:val="21"/>
    </w:rPr>
  </w:style>
  <w:style w:type="paragraph" w:customStyle="1" w:styleId="408">
    <w:name w:val="1111111199999"/>
    <w:basedOn w:val="1"/>
    <w:link w:val="409"/>
    <w:qFormat/>
    <w:uiPriority w:val="0"/>
    <w:pPr>
      <w:widowControl/>
      <w:spacing w:beforeLines="50" w:line="240" w:lineRule="exact"/>
      <w:ind w:firstLine="514" w:firstLineChars="214"/>
      <w:jc w:val="left"/>
    </w:pPr>
    <w:rPr>
      <w:rFonts w:ascii="Times New Roman"/>
      <w:kern w:val="0"/>
      <w:sz w:val="21"/>
    </w:rPr>
  </w:style>
  <w:style w:type="character" w:customStyle="1" w:styleId="409">
    <w:name w:val="1111111199999 Char"/>
    <w:link w:val="408"/>
    <w:qFormat/>
    <w:locked/>
    <w:uiPriority w:val="0"/>
    <w:rPr>
      <w:sz w:val="21"/>
    </w:rPr>
  </w:style>
  <w:style w:type="paragraph" w:customStyle="1" w:styleId="410">
    <w:name w:val="数字编号列项"/>
    <w:basedOn w:val="1"/>
    <w:qFormat/>
    <w:uiPriority w:val="0"/>
    <w:pPr>
      <w:widowControl/>
      <w:numPr>
        <w:ilvl w:val="0"/>
        <w:numId w:val="45"/>
      </w:numPr>
      <w:spacing w:line="400" w:lineRule="exact"/>
      <w:ind w:left="1259" w:hanging="357" w:firstLineChars="0"/>
    </w:pPr>
    <w:rPr>
      <w:rFonts w:ascii="Times New Roman"/>
      <w:kern w:val="0"/>
    </w:rPr>
  </w:style>
  <w:style w:type="character" w:customStyle="1" w:styleId="411">
    <w:name w:val="二级标题_格式1 Char"/>
    <w:basedOn w:val="352"/>
    <w:link w:val="383"/>
    <w:qFormat/>
    <w:uiPriority w:val="0"/>
    <w:rPr>
      <w:rFonts w:ascii="楷体" w:hAnsi="楷体" w:eastAsia="黑体" w:cstheme="minorBidi"/>
      <w:b/>
      <w:bCs w:val="0"/>
      <w:snapToGrid/>
      <w:kern w:val="44"/>
      <w:sz w:val="28"/>
      <w:szCs w:val="32"/>
    </w:rPr>
  </w:style>
  <w:style w:type="character" w:customStyle="1" w:styleId="412">
    <w:name w:val="样式1 Char"/>
    <w:basedOn w:val="411"/>
    <w:link w:val="188"/>
    <w:uiPriority w:val="99"/>
    <w:rPr>
      <w:rFonts w:ascii="宋体" w:hAnsi="Courier New" w:eastAsia="黑体" w:cstheme="minorBidi"/>
      <w:b w:val="0"/>
      <w:snapToGrid/>
      <w:kern w:val="2"/>
      <w:sz w:val="24"/>
      <w:szCs w:val="32"/>
    </w:rPr>
  </w:style>
  <w:style w:type="paragraph" w:customStyle="1" w:styleId="413">
    <w:name w:val="3 Char"/>
    <w:basedOn w:val="1"/>
    <w:qFormat/>
    <w:uiPriority w:val="0"/>
    <w:pPr>
      <w:adjustRightInd w:val="0"/>
      <w:spacing w:line="300" w:lineRule="auto"/>
      <w:ind w:firstLine="0" w:firstLineChars="0"/>
    </w:pPr>
    <w:rPr>
      <w:rFonts w:ascii="Times New Roman"/>
      <w:kern w:val="0"/>
    </w:rPr>
  </w:style>
  <w:style w:type="paragraph" w:customStyle="1" w:styleId="414">
    <w:name w:val="Char1 Char Char Char"/>
    <w:basedOn w:val="1"/>
    <w:autoRedefine/>
    <w:qFormat/>
    <w:uiPriority w:val="99"/>
    <w:pPr>
      <w:tabs>
        <w:tab w:val="left" w:pos="360"/>
      </w:tabs>
      <w:spacing w:line="240" w:lineRule="auto"/>
      <w:ind w:firstLine="0" w:firstLineChars="0"/>
    </w:pPr>
    <w:rPr>
      <w:rFonts w:ascii="Times New Roman"/>
      <w:szCs w:val="32"/>
    </w:rPr>
  </w:style>
  <w:style w:type="paragraph" w:customStyle="1" w:styleId="415">
    <w:name w:val="一级标题_格式1"/>
    <w:basedOn w:val="2"/>
    <w:next w:val="1"/>
    <w:link w:val="416"/>
    <w:qFormat/>
    <w:uiPriority w:val="0"/>
    <w:pPr>
      <w:keepLines/>
      <w:numPr>
        <w:numId w:val="0"/>
      </w:numPr>
      <w:tabs>
        <w:tab w:val="left" w:pos="420"/>
      </w:tabs>
      <w:adjustRightInd w:val="0"/>
      <w:snapToGrid/>
      <w:spacing w:before="50" w:beforeLines="50" w:after="50" w:afterLines="50" w:line="400" w:lineRule="exact"/>
      <w:ind w:left="432" w:hanging="432"/>
      <w:jc w:val="both"/>
    </w:pPr>
    <w:rPr>
      <w:bCs/>
      <w:snapToGrid/>
      <w:sz w:val="24"/>
    </w:rPr>
  </w:style>
  <w:style w:type="character" w:customStyle="1" w:styleId="416">
    <w:name w:val="一级标题_格式1 Char"/>
    <w:link w:val="415"/>
    <w:qFormat/>
    <w:uiPriority w:val="0"/>
    <w:rPr>
      <w:rFonts w:ascii="黑体" w:eastAsia="黑体"/>
      <w:bCs/>
      <w:kern w:val="44"/>
      <w:sz w:val="24"/>
      <w:szCs w:val="44"/>
    </w:rPr>
  </w:style>
  <w:style w:type="paragraph" w:customStyle="1" w:styleId="417">
    <w:name w:val="图表题注_格式1"/>
    <w:basedOn w:val="21"/>
    <w:next w:val="1"/>
    <w:link w:val="521"/>
    <w:qFormat/>
    <w:uiPriority w:val="0"/>
    <w:pPr>
      <w:spacing w:before="0" w:after="0" w:line="400" w:lineRule="exact"/>
      <w:ind w:firstLine="0" w:firstLineChars="0"/>
    </w:pPr>
    <w:rPr>
      <w:rFonts w:ascii="Arial" w:hAnsi="Arial" w:cs="Arial"/>
    </w:rPr>
  </w:style>
  <w:style w:type="paragraph" w:customStyle="1" w:styleId="418">
    <w:name w:val="三级标题_格式1"/>
    <w:basedOn w:val="4"/>
    <w:next w:val="196"/>
    <w:qFormat/>
    <w:uiPriority w:val="0"/>
    <w:pPr>
      <w:keepLines/>
      <w:numPr>
        <w:ilvl w:val="0"/>
        <w:numId w:val="0"/>
      </w:numPr>
      <w:tabs>
        <w:tab w:val="left" w:pos="840"/>
      </w:tabs>
      <w:adjustRightInd/>
      <w:snapToGrid/>
      <w:spacing w:line="400" w:lineRule="exact"/>
      <w:ind w:left="862" w:hanging="709"/>
    </w:pPr>
    <w:rPr>
      <w:snapToGrid/>
      <w:sz w:val="24"/>
    </w:rPr>
  </w:style>
  <w:style w:type="paragraph" w:customStyle="1" w:styleId="419">
    <w:name w:val="Char Char Char Char Char Char Char Char Char Char"/>
    <w:basedOn w:val="1"/>
    <w:autoRedefine/>
    <w:qFormat/>
    <w:uiPriority w:val="99"/>
    <w:pPr>
      <w:spacing w:line="240" w:lineRule="auto"/>
      <w:ind w:firstLine="0" w:firstLineChars="0"/>
    </w:pPr>
    <w:rPr>
      <w:rFonts w:ascii="Times New Roman"/>
      <w:sz w:val="21"/>
      <w:szCs w:val="24"/>
    </w:rPr>
  </w:style>
  <w:style w:type="paragraph" w:customStyle="1" w:styleId="420">
    <w:name w:val="密级1"/>
    <w:basedOn w:val="1"/>
    <w:qFormat/>
    <w:uiPriority w:val="99"/>
    <w:pPr>
      <w:framePr w:w="2002" w:h="1134" w:hRule="exact" w:hSpace="181" w:wrap="around" w:vAnchor="page" w:hAnchor="page" w:x="9045" w:y="1135" w:anchorLock="1"/>
      <w:widowControl/>
      <w:spacing w:before="60" w:line="240" w:lineRule="auto"/>
      <w:ind w:firstLine="0" w:firstLineChars="0"/>
      <w:jc w:val="center"/>
    </w:pPr>
    <w:rPr>
      <w:rFonts w:ascii="Times New Roman"/>
      <w:b/>
      <w:caps/>
      <w:kern w:val="0"/>
      <w:sz w:val="21"/>
    </w:rPr>
  </w:style>
  <w:style w:type="character" w:customStyle="1" w:styleId="421">
    <w:name w:val="lip2"/>
    <w:basedOn w:val="132"/>
    <w:qFormat/>
    <w:uiPriority w:val="0"/>
  </w:style>
  <w:style w:type="character" w:customStyle="1" w:styleId="422">
    <w:name w:val="rip2"/>
    <w:basedOn w:val="132"/>
    <w:qFormat/>
    <w:uiPriority w:val="0"/>
  </w:style>
  <w:style w:type="paragraph" w:customStyle="1" w:styleId="423">
    <w:name w:val="图题注"/>
    <w:next w:val="1"/>
    <w:link w:val="638"/>
    <w:qFormat/>
    <w:uiPriority w:val="99"/>
    <w:pPr>
      <w:tabs>
        <w:tab w:val="left" w:pos="360"/>
      </w:tabs>
      <w:spacing w:before="60" w:after="60"/>
      <w:jc w:val="center"/>
    </w:pPr>
    <w:rPr>
      <w:rFonts w:ascii="黑体" w:hAnsi="Times New Roman" w:eastAsia="黑体" w:cs="Times New Roman"/>
      <w:sz w:val="24"/>
      <w:lang w:val="en-US" w:eastAsia="zh-CN" w:bidi="ar-SA"/>
    </w:rPr>
  </w:style>
  <w:style w:type="paragraph" w:customStyle="1" w:styleId="424">
    <w:name w:val="字母编号列项"/>
    <w:basedOn w:val="425"/>
    <w:qFormat/>
    <w:uiPriority w:val="0"/>
    <w:pPr>
      <w:numPr>
        <w:ilvl w:val="0"/>
        <w:numId w:val="46"/>
      </w:numPr>
      <w:tabs>
        <w:tab w:val="clear" w:pos="842"/>
      </w:tabs>
      <w:ind w:left="1259" w:hanging="420"/>
    </w:pPr>
  </w:style>
  <w:style w:type="paragraph" w:customStyle="1" w:styleId="425">
    <w:name w:val="段落"/>
    <w:link w:val="635"/>
    <w:qFormat/>
    <w:uiPriority w:val="0"/>
    <w:pPr>
      <w:spacing w:line="400" w:lineRule="exact"/>
      <w:ind w:firstLine="482"/>
      <w:jc w:val="both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customStyle="1" w:styleId="426">
    <w:name w:val="表题注"/>
    <w:next w:val="1"/>
    <w:link w:val="668"/>
    <w:qFormat/>
    <w:uiPriority w:val="0"/>
    <w:pPr>
      <w:numPr>
        <w:ilvl w:val="0"/>
        <w:numId w:val="47"/>
      </w:numPr>
      <w:spacing w:before="60" w:after="60"/>
      <w:ind w:left="-289" w:firstLine="289"/>
      <w:jc w:val="center"/>
    </w:pPr>
    <w:rPr>
      <w:rFonts w:ascii="黑体" w:hAnsi="Times New Roman" w:eastAsia="黑体" w:cs="Times New Roman"/>
      <w:sz w:val="24"/>
      <w:lang w:val="en-US" w:eastAsia="zh-CN" w:bidi="ar-SA"/>
    </w:rPr>
  </w:style>
  <w:style w:type="paragraph" w:customStyle="1" w:styleId="427">
    <w:name w:val="附录标题"/>
    <w:next w:val="1"/>
    <w:qFormat/>
    <w:uiPriority w:val="99"/>
    <w:pPr>
      <w:numPr>
        <w:ilvl w:val="1"/>
        <w:numId w:val="48"/>
      </w:numPr>
      <w:shd w:val="clear" w:color="FFFFFF" w:fill="FFFFFF"/>
      <w:tabs>
        <w:tab w:val="left" w:pos="6405"/>
      </w:tabs>
      <w:spacing w:before="160" w:after="160"/>
      <w:jc w:val="center"/>
      <w:outlineLvl w:val="0"/>
    </w:pPr>
    <w:rPr>
      <w:rFonts w:ascii="黑体" w:hAnsi="Times New Roman" w:eastAsia="黑体" w:cs="Times New Roman"/>
      <w:sz w:val="28"/>
      <w:lang w:val="en-US" w:eastAsia="zh-CN" w:bidi="ar-SA"/>
    </w:rPr>
  </w:style>
  <w:style w:type="paragraph" w:customStyle="1" w:styleId="428">
    <w:name w:val="附录标题 1"/>
    <w:next w:val="425"/>
    <w:qFormat/>
    <w:uiPriority w:val="99"/>
    <w:pPr>
      <w:spacing w:before="60" w:after="60"/>
      <w:jc w:val="both"/>
      <w:textAlignment w:val="baseline"/>
    </w:pPr>
    <w:rPr>
      <w:rFonts w:ascii="黑体" w:hAnsi="Times New Roman" w:eastAsia="黑体" w:cs="Times New Roman"/>
      <w:kern w:val="21"/>
      <w:sz w:val="24"/>
      <w:lang w:val="en-US" w:eastAsia="zh-CN" w:bidi="ar-SA"/>
    </w:rPr>
  </w:style>
  <w:style w:type="paragraph" w:customStyle="1" w:styleId="429">
    <w:name w:val="附录标题 2"/>
    <w:basedOn w:val="428"/>
    <w:next w:val="425"/>
    <w:qFormat/>
    <w:uiPriority w:val="99"/>
  </w:style>
  <w:style w:type="paragraph" w:customStyle="1" w:styleId="430">
    <w:name w:val="附录标题 3"/>
    <w:basedOn w:val="429"/>
    <w:next w:val="425"/>
    <w:qFormat/>
    <w:uiPriority w:val="99"/>
  </w:style>
  <w:style w:type="paragraph" w:customStyle="1" w:styleId="431">
    <w:name w:val="附录标题 4"/>
    <w:basedOn w:val="430"/>
    <w:next w:val="425"/>
    <w:qFormat/>
    <w:uiPriority w:val="99"/>
  </w:style>
  <w:style w:type="paragraph" w:customStyle="1" w:styleId="432">
    <w:name w:val="附录表题注"/>
    <w:next w:val="1"/>
    <w:qFormat/>
    <w:uiPriority w:val="99"/>
    <w:pPr>
      <w:spacing w:before="60" w:after="60"/>
      <w:jc w:val="center"/>
    </w:pPr>
    <w:rPr>
      <w:rFonts w:ascii="黑体" w:hAnsi="Times New Roman" w:eastAsia="黑体" w:cs="Times New Roman"/>
      <w:sz w:val="24"/>
      <w:lang w:val="en-US" w:eastAsia="zh-CN" w:bidi="ar-SA"/>
    </w:rPr>
  </w:style>
  <w:style w:type="paragraph" w:customStyle="1" w:styleId="433">
    <w:name w:val="Char2"/>
    <w:basedOn w:val="1"/>
    <w:autoRedefine/>
    <w:qFormat/>
    <w:uiPriority w:val="0"/>
    <w:pPr>
      <w:tabs>
        <w:tab w:val="left" w:pos="360"/>
      </w:tabs>
      <w:spacing w:line="460" w:lineRule="exact"/>
      <w:ind w:left="360" w:firstLine="482" w:firstLineChars="0"/>
    </w:pPr>
    <w:rPr>
      <w:bCs/>
      <w:sz w:val="21"/>
      <w:szCs w:val="24"/>
    </w:rPr>
  </w:style>
  <w:style w:type="paragraph" w:customStyle="1" w:styleId="434">
    <w:name w:val="Char Char Char Char Char Char Char Char Char Char1"/>
    <w:basedOn w:val="1"/>
    <w:autoRedefine/>
    <w:qFormat/>
    <w:uiPriority w:val="99"/>
    <w:pPr>
      <w:spacing w:line="240" w:lineRule="auto"/>
      <w:ind w:firstLine="0" w:firstLineChars="0"/>
    </w:pPr>
    <w:rPr>
      <w:rFonts w:ascii="Times New Roman"/>
      <w:sz w:val="21"/>
      <w:szCs w:val="24"/>
    </w:rPr>
  </w:style>
  <w:style w:type="paragraph" w:customStyle="1" w:styleId="435">
    <w:name w:val="目录标题_格式1"/>
    <w:basedOn w:val="1"/>
    <w:next w:val="1"/>
    <w:link w:val="676"/>
    <w:qFormat/>
    <w:uiPriority w:val="0"/>
    <w:pPr>
      <w:spacing w:line="300" w:lineRule="auto"/>
      <w:ind w:firstLine="0" w:firstLineChars="0"/>
      <w:jc w:val="center"/>
    </w:pPr>
    <w:rPr>
      <w:rFonts w:ascii="黑体" w:eastAsia="黑体" w:cs="宋体"/>
      <w:sz w:val="32"/>
    </w:rPr>
  </w:style>
  <w:style w:type="paragraph" w:customStyle="1" w:styleId="436">
    <w:name w:val="K 表"/>
    <w:basedOn w:val="299"/>
    <w:qFormat/>
    <w:uiPriority w:val="99"/>
    <w:pPr>
      <w:numPr>
        <w:ilvl w:val="0"/>
        <w:numId w:val="49"/>
      </w:numPr>
      <w:spacing w:before="60" w:after="60" w:line="240" w:lineRule="auto"/>
      <w:ind w:firstLine="0" w:firstLineChars="0"/>
      <w:jc w:val="center"/>
    </w:pPr>
    <w:rPr>
      <w:rFonts w:ascii="黑体" w:hAnsi="宋体" w:eastAsia="黑体"/>
      <w:kern w:val="0"/>
      <w:sz w:val="24"/>
      <w:szCs w:val="24"/>
    </w:rPr>
  </w:style>
  <w:style w:type="paragraph" w:customStyle="1" w:styleId="437">
    <w:name w:val="Revision"/>
    <w:hidden/>
    <w:semiHidden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438">
    <w:name w:val="无间隔 Char"/>
    <w:link w:val="318"/>
    <w:qFormat/>
    <w:uiPriority w:val="1"/>
    <w:rPr>
      <w:rFonts w:ascii="仿宋" w:hAnsi="仿宋" w:eastAsia="仿宋" w:cstheme="minorBidi"/>
      <w:kern w:val="2"/>
      <w:sz w:val="28"/>
      <w:szCs w:val="22"/>
    </w:rPr>
  </w:style>
  <w:style w:type="paragraph" w:customStyle="1" w:styleId="439">
    <w:name w:val="正文内容格式"/>
    <w:basedOn w:val="1"/>
    <w:link w:val="440"/>
    <w:qFormat/>
    <w:uiPriority w:val="0"/>
    <w:pPr>
      <w:widowControl/>
      <w:adjustRightInd w:val="0"/>
      <w:snapToGrid w:val="0"/>
      <w:ind w:firstLine="482" w:firstLineChars="0"/>
      <w:textAlignment w:val="baseline"/>
    </w:pPr>
    <w:rPr>
      <w:rFonts w:ascii="Times New Roman"/>
      <w:kern w:val="0"/>
    </w:rPr>
  </w:style>
  <w:style w:type="character" w:customStyle="1" w:styleId="440">
    <w:name w:val="正文内容格式 Char"/>
    <w:link w:val="439"/>
    <w:qFormat/>
    <w:uiPriority w:val="0"/>
    <w:rPr>
      <w:sz w:val="24"/>
    </w:rPr>
  </w:style>
  <w:style w:type="paragraph" w:customStyle="1" w:styleId="441">
    <w:name w:val="序列a)b)c)"/>
    <w:basedOn w:val="439"/>
    <w:next w:val="439"/>
    <w:link w:val="443"/>
    <w:qFormat/>
    <w:uiPriority w:val="0"/>
    <w:pPr>
      <w:ind w:firstLine="0"/>
    </w:pPr>
  </w:style>
  <w:style w:type="paragraph" w:customStyle="1" w:styleId="442">
    <w:name w:val="序列1)2)3)"/>
    <w:basedOn w:val="439"/>
    <w:next w:val="439"/>
    <w:link w:val="526"/>
    <w:qFormat/>
    <w:uiPriority w:val="0"/>
    <w:pPr>
      <w:numPr>
        <w:ilvl w:val="1"/>
        <w:numId w:val="50"/>
      </w:numPr>
    </w:pPr>
  </w:style>
  <w:style w:type="character" w:customStyle="1" w:styleId="443">
    <w:name w:val="序列a)b)c) Char"/>
    <w:link w:val="441"/>
    <w:qFormat/>
    <w:uiPriority w:val="0"/>
    <w:rPr>
      <w:sz w:val="24"/>
    </w:rPr>
  </w:style>
  <w:style w:type="paragraph" w:customStyle="1" w:styleId="444">
    <w:name w:val="正文（首行缩进2字符）"/>
    <w:basedOn w:val="1"/>
    <w:qFormat/>
    <w:uiPriority w:val="99"/>
    <w:pPr>
      <w:spacing w:line="240" w:lineRule="auto"/>
      <w:ind w:firstLine="440"/>
    </w:pPr>
    <w:rPr>
      <w:rFonts w:ascii="Times New Roman"/>
      <w:sz w:val="22"/>
    </w:rPr>
  </w:style>
  <w:style w:type="paragraph" w:customStyle="1" w:styleId="445">
    <w:name w:val="Char Char"/>
    <w:basedOn w:val="1"/>
    <w:qFormat/>
    <w:uiPriority w:val="99"/>
    <w:pPr>
      <w:numPr>
        <w:ilvl w:val="0"/>
        <w:numId w:val="51"/>
      </w:numPr>
      <w:tabs>
        <w:tab w:val="clear" w:pos="927"/>
      </w:tabs>
      <w:adjustRightInd w:val="0"/>
      <w:spacing w:line="240" w:lineRule="auto"/>
      <w:ind w:left="0" w:firstLine="0" w:firstLineChars="0"/>
    </w:pPr>
    <w:rPr>
      <w:rFonts w:ascii="Times New Roman"/>
      <w:sz w:val="21"/>
    </w:rPr>
  </w:style>
  <w:style w:type="paragraph" w:customStyle="1" w:styleId="446">
    <w:name w:val="Logo"/>
    <w:basedOn w:val="1"/>
    <w:qFormat/>
    <w:uiPriority w:val="99"/>
    <w:pPr>
      <w:widowControl/>
      <w:adjustRightInd w:val="0"/>
      <w:snapToGrid w:val="0"/>
      <w:spacing w:line="240" w:lineRule="auto"/>
      <w:ind w:firstLine="0" w:firstLineChars="0"/>
      <w:jc w:val="left"/>
      <w:textAlignment w:val="baseline"/>
    </w:pPr>
    <w:rPr>
      <w:rFonts w:ascii="Times New Roman"/>
      <w:kern w:val="0"/>
      <w:sz w:val="28"/>
    </w:rPr>
  </w:style>
  <w:style w:type="paragraph" w:customStyle="1" w:styleId="447">
    <w:name w:val="正文表标题[ALT+B][SWIEE]"/>
    <w:next w:val="1"/>
    <w:link w:val="448"/>
    <w:qFormat/>
    <w:uiPriority w:val="0"/>
    <w:pPr>
      <w:spacing w:line="360" w:lineRule="auto"/>
      <w:jc w:val="center"/>
    </w:pPr>
    <w:rPr>
      <w:rFonts w:ascii="Times New Roman" w:hAnsi="Times New Roman" w:eastAsia="黑体" w:cs="Times New Roman"/>
      <w:sz w:val="24"/>
      <w:lang w:val="en-US" w:eastAsia="zh-CN" w:bidi="ar-SA"/>
    </w:rPr>
  </w:style>
  <w:style w:type="character" w:customStyle="1" w:styleId="448">
    <w:name w:val="正文表标题[ALT+B][SWIEE] Char"/>
    <w:link w:val="447"/>
    <w:qFormat/>
    <w:uiPriority w:val="0"/>
    <w:rPr>
      <w:rFonts w:eastAsia="黑体"/>
      <w:sz w:val="24"/>
    </w:rPr>
  </w:style>
  <w:style w:type="paragraph" w:customStyle="1" w:styleId="449">
    <w:name w:val="正文表标题[SWIEE]"/>
    <w:next w:val="1"/>
    <w:link w:val="450"/>
    <w:qFormat/>
    <w:uiPriority w:val="99"/>
    <w:pPr>
      <w:jc w:val="center"/>
    </w:pPr>
    <w:rPr>
      <w:rFonts w:ascii="黑体" w:hAnsi="Times New Roman" w:eastAsia="黑体" w:cs="Times New Roman"/>
      <w:sz w:val="24"/>
      <w:szCs w:val="24"/>
      <w:lang w:val="en-US" w:eastAsia="zh-CN" w:bidi="ar-SA"/>
    </w:rPr>
  </w:style>
  <w:style w:type="character" w:customStyle="1" w:styleId="450">
    <w:name w:val="正文表标题[SWIEE] Char"/>
    <w:link w:val="449"/>
    <w:qFormat/>
    <w:locked/>
    <w:uiPriority w:val="99"/>
    <w:rPr>
      <w:rFonts w:ascii="黑体" w:eastAsia="黑体"/>
      <w:sz w:val="24"/>
      <w:szCs w:val="24"/>
    </w:rPr>
  </w:style>
  <w:style w:type="character" w:customStyle="1" w:styleId="451">
    <w:name w:val="正文表标题[SWIEE] Char Char"/>
    <w:qFormat/>
    <w:uiPriority w:val="0"/>
    <w:rPr>
      <w:rFonts w:hint="eastAsia" w:ascii="黑体" w:hAnsi="Arial" w:eastAsia="黑体" w:cs="Arial"/>
      <w:b/>
      <w:bCs/>
      <w:sz w:val="24"/>
      <w:szCs w:val="24"/>
      <w:lang w:val="en-US" w:eastAsia="zh-CN" w:bidi="ar-SA"/>
    </w:rPr>
  </w:style>
  <w:style w:type="character" w:customStyle="1" w:styleId="452">
    <w:name w:val="正文格式 Char1"/>
    <w:qFormat/>
    <w:uiPriority w:val="0"/>
    <w:rPr>
      <w:sz w:val="24"/>
    </w:rPr>
  </w:style>
  <w:style w:type="character" w:customStyle="1" w:styleId="453">
    <w:name w:val="正文2 Char"/>
    <w:link w:val="454"/>
    <w:qFormat/>
    <w:locked/>
    <w:uiPriority w:val="0"/>
    <w:rPr>
      <w:rFonts w:ascii="宋体" w:hAnsi="宋体"/>
      <w:sz w:val="24"/>
    </w:rPr>
  </w:style>
  <w:style w:type="paragraph" w:customStyle="1" w:styleId="454">
    <w:name w:val="正文2"/>
    <w:basedOn w:val="1"/>
    <w:link w:val="453"/>
    <w:qFormat/>
    <w:uiPriority w:val="0"/>
    <w:pPr>
      <w:numPr>
        <w:ilvl w:val="0"/>
        <w:numId w:val="52"/>
      </w:numPr>
      <w:spacing w:line="300" w:lineRule="auto"/>
      <w:ind w:firstLine="480"/>
    </w:pPr>
    <w:rPr>
      <w:rFonts w:hAnsi="宋体"/>
      <w:kern w:val="0"/>
    </w:rPr>
  </w:style>
  <w:style w:type="character" w:customStyle="1" w:styleId="455">
    <w:name w:val="正文表标题 Char"/>
    <w:link w:val="169"/>
    <w:uiPriority w:val="99"/>
    <w:rPr>
      <w:rFonts w:eastAsia="黑体"/>
      <w:sz w:val="21"/>
    </w:rPr>
  </w:style>
  <w:style w:type="paragraph" w:customStyle="1" w:styleId="456">
    <w:name w:val="表文图注"/>
    <w:basedOn w:val="1"/>
    <w:qFormat/>
    <w:uiPriority w:val="99"/>
    <w:pPr>
      <w:widowControl/>
      <w:adjustRightInd w:val="0"/>
      <w:snapToGrid w:val="0"/>
      <w:spacing w:line="240" w:lineRule="auto"/>
      <w:ind w:firstLine="0" w:firstLineChars="0"/>
      <w:jc w:val="center"/>
      <w:textAlignment w:val="center"/>
    </w:pPr>
    <w:rPr>
      <w:rFonts w:ascii="Times New Roman"/>
      <w:kern w:val="0"/>
      <w:sz w:val="15"/>
    </w:rPr>
  </w:style>
  <w:style w:type="character" w:customStyle="1" w:styleId="457">
    <w:name w:val="正文文本 2 Char"/>
    <w:basedOn w:val="132"/>
    <w:link w:val="75"/>
    <w:qFormat/>
    <w:uiPriority w:val="0"/>
    <w:rPr>
      <w:sz w:val="21"/>
    </w:rPr>
  </w:style>
  <w:style w:type="paragraph" w:customStyle="1" w:styleId="458">
    <w:name w:val="章的标题"/>
    <w:basedOn w:val="1"/>
    <w:next w:val="20"/>
    <w:qFormat/>
    <w:uiPriority w:val="0"/>
    <w:pPr>
      <w:widowControl/>
      <w:adjustRightInd w:val="0"/>
      <w:snapToGrid w:val="0"/>
      <w:spacing w:before="120" w:after="120" w:line="240" w:lineRule="auto"/>
      <w:ind w:firstLine="0" w:firstLineChars="0"/>
      <w:textAlignment w:val="baseline"/>
    </w:pPr>
    <w:rPr>
      <w:rFonts w:ascii="黑体" w:eastAsia="黑体"/>
      <w:kern w:val="0"/>
      <w:sz w:val="28"/>
    </w:rPr>
  </w:style>
  <w:style w:type="paragraph" w:customStyle="1" w:styleId="459">
    <w:name w:val="一级条的标题"/>
    <w:basedOn w:val="1"/>
    <w:next w:val="20"/>
    <w:qFormat/>
    <w:uiPriority w:val="99"/>
    <w:pPr>
      <w:widowControl/>
      <w:adjustRightInd w:val="0"/>
      <w:snapToGrid w:val="0"/>
      <w:spacing w:line="240" w:lineRule="auto"/>
      <w:ind w:firstLine="0" w:firstLineChars="0"/>
      <w:textAlignment w:val="baseline"/>
    </w:pPr>
    <w:rPr>
      <w:rFonts w:ascii="黑体" w:eastAsia="黑体"/>
      <w:kern w:val="0"/>
      <w:sz w:val="28"/>
    </w:rPr>
  </w:style>
  <w:style w:type="paragraph" w:customStyle="1" w:styleId="460">
    <w:name w:val="二级条的标题"/>
    <w:basedOn w:val="1"/>
    <w:next w:val="20"/>
    <w:qFormat/>
    <w:uiPriority w:val="99"/>
    <w:pPr>
      <w:widowControl/>
      <w:adjustRightInd w:val="0"/>
      <w:snapToGrid w:val="0"/>
      <w:spacing w:line="240" w:lineRule="auto"/>
      <w:ind w:firstLine="0" w:firstLineChars="0"/>
      <w:textAlignment w:val="baseline"/>
    </w:pPr>
    <w:rPr>
      <w:rFonts w:ascii="黑体" w:eastAsia="黑体"/>
      <w:kern w:val="0"/>
      <w:sz w:val="28"/>
    </w:rPr>
  </w:style>
  <w:style w:type="paragraph" w:customStyle="1" w:styleId="461">
    <w:name w:val="基准页眉样式"/>
    <w:basedOn w:val="33"/>
    <w:autoRedefine/>
    <w:qFormat/>
    <w:uiPriority w:val="99"/>
    <w:pPr>
      <w:widowControl/>
      <w:adjustRightInd w:val="0"/>
      <w:snapToGrid w:val="0"/>
      <w:spacing w:line="240" w:lineRule="auto"/>
      <w:ind w:firstLine="0" w:firstLineChars="0"/>
      <w:jc w:val="center"/>
      <w:textAlignment w:val="baseline"/>
    </w:pPr>
    <w:rPr>
      <w:rFonts w:ascii="Times New Roman"/>
      <w:snapToGrid/>
      <w:kern w:val="0"/>
      <w:sz w:val="21"/>
    </w:rPr>
  </w:style>
  <w:style w:type="character" w:customStyle="1" w:styleId="462">
    <w:name w:val="正文文本缩进 2 Char"/>
    <w:basedOn w:val="132"/>
    <w:link w:val="52"/>
    <w:qFormat/>
    <w:uiPriority w:val="0"/>
    <w:rPr>
      <w:rFonts w:ascii="宋体"/>
      <w:kern w:val="2"/>
      <w:sz w:val="24"/>
    </w:rPr>
  </w:style>
  <w:style w:type="paragraph" w:customStyle="1" w:styleId="463">
    <w:name w:val="正文格式 Char Char"/>
    <w:basedOn w:val="1"/>
    <w:qFormat/>
    <w:uiPriority w:val="99"/>
    <w:pPr>
      <w:widowControl/>
      <w:adjustRightInd w:val="0"/>
      <w:snapToGrid w:val="0"/>
      <w:spacing w:line="360" w:lineRule="atLeast"/>
      <w:ind w:firstLine="482" w:firstLineChars="0"/>
      <w:textAlignment w:val="baseline"/>
    </w:pPr>
    <w:rPr>
      <w:rFonts w:ascii="Times New Roman"/>
      <w:kern w:val="0"/>
    </w:rPr>
  </w:style>
  <w:style w:type="paragraph" w:customStyle="1" w:styleId="464">
    <w:name w:val="附录1层"/>
    <w:basedOn w:val="1"/>
    <w:next w:val="1"/>
    <w:qFormat/>
    <w:uiPriority w:val="99"/>
    <w:pPr>
      <w:widowControl/>
      <w:adjustRightInd w:val="0"/>
      <w:snapToGrid w:val="0"/>
      <w:spacing w:before="160" w:after="160" w:line="360" w:lineRule="atLeast"/>
      <w:ind w:firstLine="0" w:firstLineChars="0"/>
      <w:textAlignment w:val="baseline"/>
    </w:pPr>
    <w:rPr>
      <w:rFonts w:ascii="黑体" w:eastAsia="黑体"/>
      <w:kern w:val="0"/>
    </w:rPr>
  </w:style>
  <w:style w:type="paragraph" w:customStyle="1" w:styleId="465">
    <w:name w:val="参考文献内容"/>
    <w:basedOn w:val="1"/>
    <w:qFormat/>
    <w:uiPriority w:val="99"/>
    <w:pPr>
      <w:widowControl/>
      <w:adjustRightInd w:val="0"/>
      <w:snapToGrid w:val="0"/>
      <w:spacing w:line="320" w:lineRule="atLeast"/>
      <w:ind w:firstLine="425" w:firstLineChars="0"/>
      <w:textAlignment w:val="baseline"/>
    </w:pPr>
    <w:rPr>
      <w:rFonts w:ascii="Times New Roman"/>
      <w:kern w:val="0"/>
      <w:sz w:val="21"/>
    </w:rPr>
  </w:style>
  <w:style w:type="character" w:customStyle="1" w:styleId="466">
    <w:name w:val="正文文本 3 Char"/>
    <w:basedOn w:val="132"/>
    <w:link w:val="30"/>
    <w:qFormat/>
    <w:uiPriority w:val="0"/>
    <w:rPr>
      <w:kern w:val="24"/>
      <w:sz w:val="18"/>
    </w:rPr>
  </w:style>
  <w:style w:type="character" w:customStyle="1" w:styleId="467">
    <w:name w:val="正文文本缩进 3 Char"/>
    <w:basedOn w:val="132"/>
    <w:link w:val="70"/>
    <w:qFormat/>
    <w:uiPriority w:val="0"/>
    <w:rPr>
      <w:rFonts w:ascii="仿宋_GB2312" w:eastAsia="仿宋_GB2312"/>
      <w:sz w:val="28"/>
    </w:rPr>
  </w:style>
  <w:style w:type="paragraph" w:customStyle="1" w:styleId="468">
    <w:name w:val="封面文件名称"/>
    <w:autoRedefine/>
    <w:qFormat/>
    <w:uiPriority w:val="99"/>
    <w:pPr>
      <w:adjustRightInd w:val="0"/>
      <w:snapToGrid w:val="0"/>
      <w:spacing w:line="360" w:lineRule="auto"/>
      <w:jc w:val="center"/>
    </w:pPr>
    <w:rPr>
      <w:rFonts w:ascii="宋体" w:hAnsi="Times New Roman" w:eastAsia="宋体" w:cs="Times New Roman"/>
      <w:sz w:val="28"/>
      <w:lang w:val="en-US" w:eastAsia="zh-CN" w:bidi="ar-SA"/>
    </w:rPr>
  </w:style>
  <w:style w:type="paragraph" w:customStyle="1" w:styleId="469">
    <w:name w:val="1 Char Char Char Char"/>
    <w:basedOn w:val="1"/>
    <w:autoRedefine/>
    <w:qFormat/>
    <w:uiPriority w:val="99"/>
    <w:pPr>
      <w:widowControl/>
      <w:tabs>
        <w:tab w:val="left" w:pos="360"/>
      </w:tabs>
      <w:adjustRightInd w:val="0"/>
      <w:snapToGrid w:val="0"/>
      <w:spacing w:line="360" w:lineRule="atLeast"/>
      <w:ind w:firstLine="0" w:firstLineChars="0"/>
      <w:textAlignment w:val="baseline"/>
    </w:pPr>
    <w:rPr>
      <w:rFonts w:ascii="Times New Roman"/>
      <w:kern w:val="0"/>
    </w:rPr>
  </w:style>
  <w:style w:type="character" w:customStyle="1" w:styleId="470">
    <w:name w:val="正文格式 Char Char Char"/>
    <w:qFormat/>
    <w:uiPriority w:val="0"/>
    <w:rPr>
      <w:rFonts w:eastAsia="宋体"/>
      <w:sz w:val="24"/>
      <w:lang w:val="en-US" w:eastAsia="zh-CN" w:bidi="ar-SA"/>
    </w:rPr>
  </w:style>
  <w:style w:type="paragraph" w:customStyle="1" w:styleId="471">
    <w:name w:val="编号密级"/>
    <w:basedOn w:val="1"/>
    <w:qFormat/>
    <w:uiPriority w:val="99"/>
    <w:pPr>
      <w:widowControl/>
      <w:adjustRightInd w:val="0"/>
      <w:snapToGrid w:val="0"/>
      <w:spacing w:before="200" w:after="240" w:line="480" w:lineRule="auto"/>
      <w:ind w:firstLine="0" w:firstLineChars="0"/>
      <w:jc w:val="center"/>
      <w:textAlignment w:val="baseline"/>
    </w:pPr>
    <w:rPr>
      <w:rFonts w:ascii="黑体" w:eastAsia="黑体"/>
      <w:spacing w:val="6"/>
      <w:kern w:val="0"/>
      <w:sz w:val="28"/>
    </w:rPr>
  </w:style>
  <w:style w:type="paragraph" w:customStyle="1" w:styleId="472">
    <w:name w:val="样式 标题 3第二层条分节标题9第三层1.1.11.1.1 标题 3h3H3level_3PIM 3Lev..."/>
    <w:basedOn w:val="4"/>
    <w:qFormat/>
    <w:uiPriority w:val="99"/>
    <w:pPr>
      <w:keepNext w:val="0"/>
      <w:widowControl/>
      <w:numPr>
        <w:ilvl w:val="0"/>
        <w:numId w:val="0"/>
      </w:numPr>
      <w:tabs>
        <w:tab w:val="left" w:pos="720"/>
        <w:tab w:val="left" w:pos="794"/>
        <w:tab w:val="left" w:pos="840"/>
      </w:tabs>
      <w:spacing w:before="120" w:after="120" w:line="400" w:lineRule="atLeast"/>
      <w:textAlignment w:val="baseline"/>
    </w:pPr>
    <w:rPr>
      <w:rFonts w:ascii="Times New Roman" w:cs="宋体"/>
      <w:bCs w:val="0"/>
      <w:snapToGrid/>
      <w:color w:val="000080"/>
      <w:kern w:val="0"/>
      <w:sz w:val="24"/>
      <w:szCs w:val="20"/>
    </w:rPr>
  </w:style>
  <w:style w:type="paragraph" w:customStyle="1" w:styleId="473">
    <w:name w:val="单位名称"/>
    <w:basedOn w:val="1"/>
    <w:qFormat/>
    <w:uiPriority w:val="99"/>
    <w:pPr>
      <w:widowControl/>
      <w:adjustRightInd w:val="0"/>
      <w:snapToGrid w:val="0"/>
      <w:spacing w:before="240" w:after="40" w:line="240" w:lineRule="auto"/>
      <w:ind w:firstLine="0" w:firstLineChars="0"/>
      <w:jc w:val="center"/>
      <w:textAlignment w:val="baseline"/>
    </w:pPr>
    <w:rPr>
      <w:snapToGrid w:val="0"/>
      <w:spacing w:val="10"/>
      <w:kern w:val="0"/>
      <w:sz w:val="32"/>
    </w:rPr>
  </w:style>
  <w:style w:type="paragraph" w:customStyle="1" w:styleId="474">
    <w:name w:val="样式 标题 3第二层条第三层分节标题91.1.1 标题 336标题336标题 31.1.1h3H3leve..."/>
    <w:basedOn w:val="4"/>
    <w:autoRedefine/>
    <w:qFormat/>
    <w:uiPriority w:val="99"/>
    <w:pPr>
      <w:keepNext w:val="0"/>
      <w:widowControl/>
      <w:numPr>
        <w:ilvl w:val="0"/>
        <w:numId w:val="0"/>
      </w:numPr>
      <w:tabs>
        <w:tab w:val="left" w:pos="840"/>
      </w:tabs>
      <w:spacing w:before="120" w:after="120" w:line="400" w:lineRule="atLeast"/>
      <w:ind w:left="568"/>
      <w:textAlignment w:val="baseline"/>
    </w:pPr>
    <w:rPr>
      <w:rFonts w:ascii="Times New Roman" w:cs="宋体"/>
      <w:bCs w:val="0"/>
      <w:snapToGrid/>
      <w:color w:val="000080"/>
      <w:kern w:val="0"/>
      <w:sz w:val="24"/>
      <w:szCs w:val="20"/>
    </w:rPr>
  </w:style>
  <w:style w:type="paragraph" w:customStyle="1" w:styleId="475">
    <w:name w:val="前言、引言标题"/>
    <w:next w:val="1"/>
    <w:qFormat/>
    <w:uiPriority w:val="99"/>
    <w:pPr>
      <w:numPr>
        <w:ilvl w:val="0"/>
        <w:numId w:val="53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476">
    <w:name w:val="样式 标题 2第一层条第二层节名 + 段后: 0.5 行"/>
    <w:basedOn w:val="3"/>
    <w:qFormat/>
    <w:uiPriority w:val="99"/>
    <w:pPr>
      <w:keepNext w:val="0"/>
      <w:widowControl/>
      <w:numPr>
        <w:ilvl w:val="0"/>
        <w:numId w:val="54"/>
      </w:numPr>
      <w:adjustRightInd w:val="0"/>
      <w:spacing w:before="100" w:beforeLines="50" w:after="50" w:line="300" w:lineRule="auto"/>
      <w:ind w:left="425" w:hanging="425"/>
      <w:textAlignment w:val="baseline"/>
    </w:pPr>
    <w:rPr>
      <w:rFonts w:ascii="楷体" w:hAnsi="Times New Roman" w:eastAsia="楷体" w:cs="宋体"/>
      <w:b/>
      <w:bCs w:val="0"/>
      <w:snapToGrid/>
      <w:color w:val="000000"/>
      <w:kern w:val="0"/>
      <w:sz w:val="24"/>
      <w:szCs w:val="20"/>
    </w:rPr>
  </w:style>
  <w:style w:type="paragraph" w:customStyle="1" w:styleId="477">
    <w:name w:val="图标题"/>
    <w:qFormat/>
    <w:uiPriority w:val="99"/>
    <w:pPr>
      <w:numPr>
        <w:ilvl w:val="0"/>
        <w:numId w:val="55"/>
      </w:numPr>
      <w:snapToGrid w:val="0"/>
      <w:spacing w:beforeLines="50" w:afterLines="50"/>
      <w:jc w:val="center"/>
      <w:textAlignment w:val="center"/>
    </w:pPr>
    <w:rPr>
      <w:rFonts w:ascii="Times New Roman" w:hAnsi="Times New Roman" w:eastAsia="宋体" w:cs="Times New Roman"/>
      <w:snapToGrid w:val="0"/>
      <w:kern w:val="2"/>
      <w:sz w:val="24"/>
      <w:szCs w:val="24"/>
      <w:lang w:val="en-US" w:eastAsia="zh-CN" w:bidi="ar-SA"/>
    </w:rPr>
  </w:style>
  <w:style w:type="paragraph" w:customStyle="1" w:styleId="478">
    <w:name w:val="附录图标题"/>
    <w:next w:val="209"/>
    <w:qFormat/>
    <w:uiPriority w:val="99"/>
    <w:pPr>
      <w:numPr>
        <w:ilvl w:val="0"/>
        <w:numId w:val="56"/>
      </w:numPr>
      <w:tabs>
        <w:tab w:val="clear" w:pos="3402"/>
      </w:tabs>
      <w:ind w:left="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479">
    <w:name w:val="标准条文"/>
    <w:basedOn w:val="1"/>
    <w:qFormat/>
    <w:uiPriority w:val="99"/>
    <w:pPr>
      <w:widowControl/>
      <w:topLinePunct/>
      <w:adjustRightInd w:val="0"/>
      <w:snapToGrid w:val="0"/>
      <w:spacing w:line="360" w:lineRule="atLeast"/>
      <w:ind w:firstLine="464" w:firstLineChars="0"/>
      <w:textAlignment w:val="baseline"/>
    </w:pPr>
    <w:rPr>
      <w:spacing w:val="-4"/>
      <w:kern w:val="21"/>
    </w:rPr>
  </w:style>
  <w:style w:type="paragraph" w:customStyle="1" w:styleId="480">
    <w:name w:val="编号"/>
    <w:basedOn w:val="153"/>
    <w:qFormat/>
    <w:uiPriority w:val="99"/>
    <w:pPr>
      <w:widowControl/>
      <w:tabs>
        <w:tab w:val="left" w:pos="757"/>
      </w:tabs>
      <w:ind w:left="680" w:hanging="283" w:firstLineChars="0"/>
    </w:pPr>
  </w:style>
  <w:style w:type="paragraph" w:customStyle="1" w:styleId="481">
    <w:name w:val="层次编号"/>
    <w:basedOn w:val="1"/>
    <w:qFormat/>
    <w:uiPriority w:val="99"/>
    <w:pPr>
      <w:widowControl/>
      <w:adjustRightInd w:val="0"/>
      <w:snapToGrid w:val="0"/>
      <w:spacing w:line="300" w:lineRule="auto"/>
      <w:ind w:firstLine="0" w:firstLineChars="0"/>
      <w:textAlignment w:val="baseline"/>
    </w:pPr>
    <w:rPr>
      <w:rFonts w:ascii="Times New Roman" w:eastAsia="仿宋_GB2312"/>
      <w:kern w:val="0"/>
    </w:rPr>
  </w:style>
  <w:style w:type="paragraph" w:customStyle="1" w:styleId="482">
    <w:name w:val="电科院1"/>
    <w:basedOn w:val="2"/>
    <w:qFormat/>
    <w:uiPriority w:val="99"/>
    <w:pPr>
      <w:keepNext w:val="0"/>
      <w:widowControl/>
      <w:numPr>
        <w:numId w:val="0"/>
      </w:numPr>
      <w:adjustRightInd w:val="0"/>
      <w:spacing w:line="440" w:lineRule="exact"/>
      <w:jc w:val="both"/>
      <w:textAlignment w:val="baseline"/>
    </w:pPr>
    <w:rPr>
      <w:rFonts w:ascii="Times New Roman" w:eastAsia="宋体" w:cs="宋体"/>
      <w:b/>
      <w:snapToGrid/>
      <w:color w:val="000080"/>
      <w:kern w:val="0"/>
      <w:szCs w:val="28"/>
    </w:rPr>
  </w:style>
  <w:style w:type="paragraph" w:customStyle="1" w:styleId="483">
    <w:name w:val="zxb正文"/>
    <w:basedOn w:val="1"/>
    <w:autoRedefine/>
    <w:qFormat/>
    <w:uiPriority w:val="99"/>
    <w:pPr>
      <w:widowControl/>
      <w:adjustRightInd w:val="0"/>
      <w:snapToGrid w:val="0"/>
      <w:spacing w:before="100" w:beforeAutospacing="1" w:after="100" w:afterAutospacing="1"/>
      <w:ind w:firstLine="480"/>
      <w:jc w:val="center"/>
      <w:textAlignment w:val="baseline"/>
    </w:pPr>
    <w:rPr>
      <w:rFonts w:hAnsi="宋体" w:cs="宋体"/>
      <w:kern w:val="0"/>
    </w:rPr>
  </w:style>
  <w:style w:type="paragraph" w:customStyle="1" w:styleId="484">
    <w:name w:val="正文_注"/>
    <w:basedOn w:val="1"/>
    <w:qFormat/>
    <w:uiPriority w:val="99"/>
    <w:pPr>
      <w:widowControl/>
      <w:adjustRightInd w:val="0"/>
      <w:snapToGrid w:val="0"/>
      <w:spacing w:line="240" w:lineRule="auto"/>
      <w:ind w:firstLine="0" w:firstLineChars="0"/>
      <w:textAlignment w:val="baseline"/>
    </w:pPr>
    <w:rPr>
      <w:rFonts w:ascii="Times New Roman"/>
      <w:kern w:val="0"/>
      <w:sz w:val="18"/>
    </w:rPr>
  </w:style>
  <w:style w:type="paragraph" w:customStyle="1" w:styleId="485">
    <w:name w:val="zxb表标题"/>
    <w:basedOn w:val="1"/>
    <w:autoRedefine/>
    <w:qFormat/>
    <w:uiPriority w:val="99"/>
    <w:pPr>
      <w:widowControl/>
      <w:adjustRightInd w:val="0"/>
      <w:snapToGrid w:val="0"/>
      <w:spacing w:beforeLines="50" w:afterLines="50"/>
      <w:ind w:firstLine="0" w:firstLineChars="0"/>
      <w:jc w:val="center"/>
      <w:textAlignment w:val="baseline"/>
    </w:pPr>
    <w:rPr>
      <w:rFonts w:hAnsi="宋体" w:eastAsia="黑体" w:cs="Arial"/>
      <w:kern w:val="0"/>
    </w:rPr>
  </w:style>
  <w:style w:type="paragraph" w:customStyle="1" w:styleId="486">
    <w:name w:val="样式 标题 2 + 行距: 单倍行距"/>
    <w:basedOn w:val="3"/>
    <w:qFormat/>
    <w:uiPriority w:val="99"/>
    <w:pPr>
      <w:keepLines/>
      <w:widowControl/>
      <w:numPr>
        <w:ilvl w:val="0"/>
        <w:numId w:val="0"/>
      </w:numPr>
      <w:snapToGrid/>
      <w:spacing w:beforeLines="50" w:after="50" w:line="400" w:lineRule="atLeast"/>
    </w:pPr>
    <w:rPr>
      <w:rFonts w:ascii="Arial" w:hAnsi="Times New Roman" w:eastAsia="宋体" w:cs="宋体"/>
      <w:snapToGrid/>
      <w:color w:val="000080"/>
      <w:kern w:val="0"/>
      <w:szCs w:val="20"/>
    </w:rPr>
  </w:style>
  <w:style w:type="paragraph" w:customStyle="1" w:styleId="487">
    <w:name w:val="文件名称"/>
    <w:basedOn w:val="1"/>
    <w:qFormat/>
    <w:uiPriority w:val="99"/>
    <w:pPr>
      <w:widowControl/>
      <w:adjustRightInd w:val="0"/>
      <w:snapToGrid w:val="0"/>
      <w:spacing w:line="300" w:lineRule="auto"/>
      <w:ind w:firstLine="0" w:firstLineChars="0"/>
      <w:jc w:val="center"/>
      <w:textAlignment w:val="baseline"/>
    </w:pPr>
    <w:rPr>
      <w:rFonts w:ascii="Times New Roman" w:eastAsia="黑体"/>
      <w:spacing w:val="20"/>
      <w:kern w:val="0"/>
      <w:sz w:val="44"/>
    </w:rPr>
  </w:style>
  <w:style w:type="paragraph" w:customStyle="1" w:styleId="488">
    <w:name w:val="正文格式 Char Char Char Char Char"/>
    <w:basedOn w:val="1"/>
    <w:qFormat/>
    <w:uiPriority w:val="99"/>
    <w:pPr>
      <w:widowControl/>
      <w:adjustRightInd w:val="0"/>
      <w:snapToGrid w:val="0"/>
      <w:ind w:firstLine="482" w:firstLineChars="0"/>
      <w:textAlignment w:val="baseline"/>
    </w:pPr>
    <w:rPr>
      <w:rFonts w:ascii="Times New Roman"/>
      <w:kern w:val="0"/>
    </w:rPr>
  </w:style>
  <w:style w:type="paragraph" w:customStyle="1" w:styleId="489">
    <w:name w:val="样式 样式 样式 标题 2第一层条第二层节名1.1标题 2 Char论文标题 1h22第*章sect 1.2H21s...1 +..."/>
    <w:basedOn w:val="1"/>
    <w:autoRedefine/>
    <w:qFormat/>
    <w:uiPriority w:val="99"/>
    <w:pPr>
      <w:widowControl/>
      <w:tabs>
        <w:tab w:val="left" w:pos="1824"/>
      </w:tabs>
      <w:adjustRightInd w:val="0"/>
      <w:snapToGrid w:val="0"/>
      <w:spacing w:beforeLines="50" w:afterLines="50" w:line="300" w:lineRule="auto"/>
      <w:ind w:hanging="420" w:firstLineChars="0"/>
      <w:textAlignment w:val="baseline"/>
      <w:outlineLvl w:val="1"/>
    </w:pPr>
    <w:rPr>
      <w:rFonts w:ascii="黑体" w:eastAsia="黑体" w:cs="宋体"/>
      <w:color w:val="000000"/>
      <w:kern w:val="0"/>
      <w:sz w:val="28"/>
    </w:rPr>
  </w:style>
  <w:style w:type="paragraph" w:customStyle="1" w:styleId="490">
    <w:name w:val="图片"/>
    <w:basedOn w:val="1"/>
    <w:qFormat/>
    <w:uiPriority w:val="99"/>
    <w:pPr>
      <w:widowControl/>
      <w:adjustRightInd w:val="0"/>
      <w:snapToGrid w:val="0"/>
      <w:spacing w:line="240" w:lineRule="auto"/>
      <w:ind w:firstLine="0" w:firstLineChars="0"/>
      <w:jc w:val="center"/>
      <w:textAlignment w:val="baseline"/>
    </w:pPr>
    <w:rPr>
      <w:rFonts w:ascii="Times New Roman"/>
      <w:kern w:val="0"/>
    </w:rPr>
  </w:style>
  <w:style w:type="paragraph" w:customStyle="1" w:styleId="491">
    <w:name w:val="文头字"/>
    <w:basedOn w:val="1"/>
    <w:qFormat/>
    <w:uiPriority w:val="99"/>
    <w:pPr>
      <w:widowControl/>
      <w:adjustRightInd w:val="0"/>
      <w:snapToGrid w:val="0"/>
      <w:spacing w:before="200" w:line="300" w:lineRule="auto"/>
      <w:ind w:firstLine="0" w:firstLineChars="0"/>
      <w:jc w:val="center"/>
      <w:textAlignment w:val="baseline"/>
    </w:pPr>
    <w:rPr>
      <w:b/>
      <w:snapToGrid w:val="0"/>
      <w:color w:val="FF0000"/>
      <w:spacing w:val="100"/>
      <w:kern w:val="0"/>
      <w:sz w:val="48"/>
    </w:rPr>
  </w:style>
  <w:style w:type="paragraph" w:customStyle="1" w:styleId="492">
    <w:name w:val="文件标识号"/>
    <w:basedOn w:val="1"/>
    <w:qFormat/>
    <w:uiPriority w:val="99"/>
    <w:pPr>
      <w:widowControl/>
      <w:adjustRightInd w:val="0"/>
      <w:snapToGrid w:val="0"/>
      <w:spacing w:before="120" w:after="120" w:line="1440" w:lineRule="auto"/>
      <w:ind w:firstLine="0" w:firstLineChars="0"/>
      <w:jc w:val="center"/>
      <w:textAlignment w:val="baseline"/>
    </w:pPr>
    <w:rPr>
      <w:rFonts w:ascii="Times New Roman" w:eastAsia="黑体"/>
      <w:spacing w:val="10"/>
      <w:kern w:val="0"/>
      <w:sz w:val="32"/>
    </w:rPr>
  </w:style>
  <w:style w:type="paragraph" w:customStyle="1" w:styleId="493">
    <w:name w:val="文件分类"/>
    <w:basedOn w:val="439"/>
    <w:qFormat/>
    <w:uiPriority w:val="99"/>
    <w:pPr>
      <w:spacing w:before="600" w:after="480" w:line="2160" w:lineRule="auto"/>
      <w:ind w:firstLine="0"/>
      <w:jc w:val="center"/>
    </w:pPr>
    <w:rPr>
      <w:rFonts w:ascii="宋体"/>
      <w:spacing w:val="10"/>
      <w:sz w:val="32"/>
    </w:rPr>
  </w:style>
  <w:style w:type="paragraph" w:customStyle="1" w:styleId="494">
    <w:name w:val="签署页"/>
    <w:basedOn w:val="1"/>
    <w:qFormat/>
    <w:uiPriority w:val="99"/>
    <w:pPr>
      <w:widowControl/>
      <w:adjustRightInd w:val="0"/>
      <w:snapToGrid w:val="0"/>
      <w:spacing w:line="480" w:lineRule="auto"/>
      <w:ind w:left="2438" w:hanging="1701" w:firstLineChars="0"/>
      <w:textAlignment w:val="baseline"/>
    </w:pPr>
    <w:rPr>
      <w:spacing w:val="6"/>
      <w:kern w:val="0"/>
      <w:sz w:val="32"/>
    </w:rPr>
  </w:style>
  <w:style w:type="paragraph" w:customStyle="1" w:styleId="495">
    <w:name w:val="辑要页"/>
    <w:basedOn w:val="1"/>
    <w:qFormat/>
    <w:uiPriority w:val="99"/>
    <w:pPr>
      <w:widowControl/>
      <w:adjustRightInd w:val="0"/>
      <w:snapToGrid w:val="0"/>
      <w:spacing w:before="1200" w:after="1400" w:line="240" w:lineRule="auto"/>
      <w:ind w:firstLine="0" w:firstLineChars="0"/>
      <w:jc w:val="center"/>
      <w:textAlignment w:val="baseline"/>
    </w:pPr>
    <w:rPr>
      <w:rFonts w:ascii="黑体" w:eastAsia="黑体"/>
      <w:spacing w:val="100"/>
      <w:kern w:val="0"/>
      <w:sz w:val="32"/>
    </w:rPr>
  </w:style>
  <w:style w:type="paragraph" w:customStyle="1" w:styleId="496">
    <w:name w:val="辑要页内容"/>
    <w:basedOn w:val="1"/>
    <w:qFormat/>
    <w:uiPriority w:val="99"/>
    <w:pPr>
      <w:widowControl/>
      <w:adjustRightInd w:val="0"/>
      <w:snapToGrid w:val="0"/>
      <w:spacing w:after="120" w:line="480" w:lineRule="auto"/>
      <w:ind w:firstLine="0" w:firstLineChars="0"/>
      <w:textAlignment w:val="baseline"/>
    </w:pPr>
    <w:rPr>
      <w:rFonts w:ascii="黑体" w:eastAsia="黑体"/>
      <w:kern w:val="0"/>
      <w:sz w:val="28"/>
    </w:rPr>
  </w:style>
  <w:style w:type="paragraph" w:customStyle="1" w:styleId="497">
    <w:name w:val="目次"/>
    <w:basedOn w:val="1"/>
    <w:qFormat/>
    <w:uiPriority w:val="99"/>
    <w:pPr>
      <w:widowControl/>
      <w:adjustRightInd w:val="0"/>
      <w:snapToGrid w:val="0"/>
      <w:spacing w:before="600" w:after="800" w:line="240" w:lineRule="auto"/>
      <w:ind w:firstLine="0" w:firstLineChars="0"/>
      <w:jc w:val="center"/>
      <w:textAlignment w:val="baseline"/>
    </w:pPr>
    <w:rPr>
      <w:rFonts w:ascii="黑体" w:eastAsia="黑体"/>
      <w:spacing w:val="100"/>
      <w:kern w:val="0"/>
      <w:sz w:val="30"/>
    </w:rPr>
  </w:style>
  <w:style w:type="paragraph" w:customStyle="1" w:styleId="498">
    <w:name w:val="附录1层(无编号)"/>
    <w:basedOn w:val="1"/>
    <w:next w:val="499"/>
    <w:qFormat/>
    <w:uiPriority w:val="99"/>
    <w:pPr>
      <w:widowControl/>
      <w:adjustRightInd w:val="0"/>
      <w:snapToGrid w:val="0"/>
      <w:spacing w:before="160" w:after="100"/>
      <w:ind w:firstLine="0" w:firstLineChars="0"/>
      <w:textAlignment w:val="baseline"/>
    </w:pPr>
    <w:rPr>
      <w:rFonts w:ascii="黑体" w:eastAsia="黑体"/>
      <w:kern w:val="0"/>
    </w:rPr>
  </w:style>
  <w:style w:type="paragraph" w:customStyle="1" w:styleId="499">
    <w:name w:val="附录2层(无编号)"/>
    <w:basedOn w:val="1"/>
    <w:next w:val="439"/>
    <w:qFormat/>
    <w:uiPriority w:val="99"/>
    <w:pPr>
      <w:widowControl/>
      <w:adjustRightInd w:val="0"/>
      <w:snapToGrid w:val="0"/>
      <w:ind w:firstLine="0" w:firstLineChars="0"/>
      <w:textAlignment w:val="baseline"/>
    </w:pPr>
    <w:rPr>
      <w:rFonts w:ascii="黑体" w:eastAsia="黑体"/>
      <w:kern w:val="0"/>
    </w:rPr>
  </w:style>
  <w:style w:type="paragraph" w:customStyle="1" w:styleId="500">
    <w:name w:val="附录3-5层(无编号)"/>
    <w:basedOn w:val="1"/>
    <w:next w:val="439"/>
    <w:qFormat/>
    <w:uiPriority w:val="99"/>
    <w:pPr>
      <w:widowControl/>
      <w:adjustRightInd w:val="0"/>
      <w:snapToGrid w:val="0"/>
      <w:ind w:firstLine="0" w:firstLineChars="0"/>
      <w:textAlignment w:val="baseline"/>
    </w:pPr>
    <w:rPr>
      <w:kern w:val="0"/>
    </w:rPr>
  </w:style>
  <w:style w:type="paragraph" w:customStyle="1" w:styleId="501">
    <w:name w:val="参考文献"/>
    <w:basedOn w:val="1"/>
    <w:qFormat/>
    <w:uiPriority w:val="99"/>
    <w:pPr>
      <w:widowControl/>
      <w:adjustRightInd w:val="0"/>
      <w:snapToGrid w:val="0"/>
      <w:spacing w:before="120" w:after="240" w:line="360" w:lineRule="atLeast"/>
      <w:ind w:firstLine="0" w:firstLineChars="0"/>
      <w:jc w:val="center"/>
      <w:textAlignment w:val="baseline"/>
    </w:pPr>
    <w:rPr>
      <w:rFonts w:ascii="Times New Roman" w:eastAsia="黑体"/>
      <w:spacing w:val="120"/>
      <w:kern w:val="0"/>
    </w:rPr>
  </w:style>
  <w:style w:type="paragraph" w:customStyle="1" w:styleId="502">
    <w:name w:val="前言"/>
    <w:basedOn w:val="497"/>
    <w:next w:val="439"/>
    <w:qFormat/>
    <w:uiPriority w:val="99"/>
  </w:style>
  <w:style w:type="paragraph" w:customStyle="1" w:styleId="503">
    <w:name w:val="序列abc(非自动编号)"/>
    <w:basedOn w:val="439"/>
    <w:next w:val="439"/>
    <w:qFormat/>
    <w:uiPriority w:val="99"/>
    <w:pPr>
      <w:ind w:left="925" w:leftChars="228" w:hanging="446" w:hangingChars="186"/>
    </w:pPr>
  </w:style>
  <w:style w:type="paragraph" w:customStyle="1" w:styleId="504">
    <w:name w:val="序号123(非自动编号)"/>
    <w:basedOn w:val="439"/>
    <w:next w:val="439"/>
    <w:qFormat/>
    <w:uiPriority w:val="99"/>
    <w:pPr>
      <w:ind w:left="1404" w:leftChars="443" w:hanging="474" w:hangingChars="188"/>
    </w:pPr>
  </w:style>
  <w:style w:type="paragraph" w:customStyle="1" w:styleId="505">
    <w:name w:val="附录标号x"/>
    <w:basedOn w:val="2"/>
    <w:next w:val="427"/>
    <w:qFormat/>
    <w:uiPriority w:val="99"/>
    <w:pPr>
      <w:keepNext w:val="0"/>
      <w:widowControl/>
      <w:numPr>
        <w:numId w:val="57"/>
      </w:numPr>
      <w:tabs>
        <w:tab w:val="left" w:pos="1802"/>
      </w:tabs>
      <w:adjustRightInd w:val="0"/>
      <w:spacing w:line="400" w:lineRule="atLeast"/>
      <w:textAlignment w:val="baseline"/>
    </w:pPr>
    <w:rPr>
      <w:snapToGrid/>
      <w:color w:val="000080"/>
      <w:spacing w:val="10"/>
      <w:kern w:val="0"/>
      <w:szCs w:val="20"/>
    </w:rPr>
  </w:style>
  <w:style w:type="paragraph" w:customStyle="1" w:styleId="506">
    <w:name w:val="附录第1层条"/>
    <w:basedOn w:val="3"/>
    <w:next w:val="507"/>
    <w:qFormat/>
    <w:uiPriority w:val="99"/>
    <w:pPr>
      <w:keepNext w:val="0"/>
      <w:widowControl/>
      <w:numPr>
        <w:numId w:val="57"/>
      </w:numPr>
      <w:tabs>
        <w:tab w:val="left" w:pos="1322"/>
      </w:tabs>
      <w:adjustRightInd w:val="0"/>
      <w:spacing w:before="100" w:beforeLines="50" w:after="50" w:line="400" w:lineRule="atLeast"/>
      <w:textAlignment w:val="baseline"/>
    </w:pPr>
    <w:rPr>
      <w:rFonts w:ascii="楷体" w:hAnsi="Times New Roman" w:eastAsia="楷体"/>
      <w:b/>
      <w:bCs w:val="0"/>
      <w:snapToGrid/>
      <w:color w:val="000080"/>
      <w:kern w:val="0"/>
      <w:sz w:val="24"/>
      <w:szCs w:val="20"/>
    </w:rPr>
  </w:style>
  <w:style w:type="paragraph" w:customStyle="1" w:styleId="507">
    <w:name w:val="附录第2层条"/>
    <w:basedOn w:val="4"/>
    <w:next w:val="439"/>
    <w:qFormat/>
    <w:uiPriority w:val="99"/>
    <w:pPr>
      <w:keepNext w:val="0"/>
      <w:widowControl/>
      <w:numPr>
        <w:ilvl w:val="0"/>
        <w:numId w:val="58"/>
      </w:numPr>
      <w:tabs>
        <w:tab w:val="left" w:pos="840"/>
      </w:tabs>
      <w:spacing w:before="120" w:after="120" w:line="400" w:lineRule="atLeast"/>
      <w:textAlignment w:val="baseline"/>
    </w:pPr>
    <w:rPr>
      <w:bCs w:val="0"/>
      <w:snapToGrid/>
      <w:color w:val="000080"/>
      <w:kern w:val="0"/>
      <w:sz w:val="24"/>
      <w:szCs w:val="20"/>
    </w:rPr>
  </w:style>
  <w:style w:type="paragraph" w:customStyle="1" w:styleId="508">
    <w:name w:val="附录第3层条"/>
    <w:basedOn w:val="5"/>
    <w:next w:val="439"/>
    <w:qFormat/>
    <w:uiPriority w:val="99"/>
    <w:pPr>
      <w:keepNext w:val="0"/>
      <w:widowControl/>
      <w:numPr>
        <w:ilvl w:val="1"/>
        <w:numId w:val="58"/>
      </w:numPr>
      <w:adjustRightInd w:val="0"/>
      <w:spacing w:line="400" w:lineRule="atLeast"/>
      <w:jc w:val="left"/>
      <w:textAlignment w:val="baseline"/>
    </w:pPr>
    <w:rPr>
      <w:rFonts w:hAnsi="Times New Roman"/>
      <w:kern w:val="0"/>
      <w:sz w:val="24"/>
      <w:szCs w:val="20"/>
    </w:rPr>
  </w:style>
  <w:style w:type="paragraph" w:customStyle="1" w:styleId="509">
    <w:name w:val="附录第4层条"/>
    <w:basedOn w:val="6"/>
    <w:qFormat/>
    <w:uiPriority w:val="99"/>
    <w:pPr>
      <w:keepNext w:val="0"/>
      <w:widowControl/>
      <w:numPr>
        <w:ilvl w:val="2"/>
        <w:numId w:val="58"/>
      </w:numPr>
      <w:adjustRightInd w:val="0"/>
      <w:spacing w:line="400" w:lineRule="atLeast"/>
      <w:textAlignment w:val="baseline"/>
    </w:pPr>
    <w:rPr>
      <w:rFonts w:ascii="宋体" w:eastAsia="宋体"/>
      <w:b/>
      <w:bCs w:val="0"/>
      <w:kern w:val="0"/>
      <w:sz w:val="24"/>
      <w:szCs w:val="20"/>
    </w:rPr>
  </w:style>
  <w:style w:type="paragraph" w:customStyle="1" w:styleId="510">
    <w:name w:val="附录第5层条"/>
    <w:basedOn w:val="7"/>
    <w:qFormat/>
    <w:uiPriority w:val="99"/>
    <w:pPr>
      <w:keepNext w:val="0"/>
      <w:widowControl/>
      <w:numPr>
        <w:ilvl w:val="3"/>
        <w:numId w:val="58"/>
      </w:numPr>
      <w:adjustRightInd w:val="0"/>
      <w:spacing w:line="400" w:lineRule="atLeast"/>
      <w:textAlignment w:val="baseline"/>
    </w:pPr>
    <w:rPr>
      <w:rFonts w:ascii="Times New Roman" w:hAnsi="Times New Roman"/>
      <w:bCs w:val="0"/>
      <w:kern w:val="0"/>
      <w:sz w:val="24"/>
      <w:szCs w:val="20"/>
    </w:rPr>
  </w:style>
  <w:style w:type="paragraph" w:customStyle="1" w:styleId="511">
    <w:name w:val="附录第6层条"/>
    <w:basedOn w:val="8"/>
    <w:qFormat/>
    <w:uiPriority w:val="99"/>
    <w:pPr>
      <w:keepNext w:val="0"/>
      <w:widowControl/>
      <w:numPr>
        <w:ilvl w:val="4"/>
        <w:numId w:val="58"/>
      </w:numPr>
      <w:adjustRightInd w:val="0"/>
      <w:spacing w:line="400" w:lineRule="atLeast"/>
      <w:textAlignment w:val="baseline"/>
    </w:pPr>
    <w:rPr>
      <w:rFonts w:ascii="Times New Roman" w:hAnsi="Times New Roman" w:eastAsia="宋体"/>
      <w:kern w:val="0"/>
    </w:rPr>
  </w:style>
  <w:style w:type="paragraph" w:customStyle="1" w:styleId="512">
    <w:name w:val="附录A1"/>
    <w:basedOn w:val="1"/>
    <w:autoRedefine/>
    <w:qFormat/>
    <w:uiPriority w:val="99"/>
    <w:pPr>
      <w:widowControl/>
      <w:numPr>
        <w:ilvl w:val="5"/>
        <w:numId w:val="58"/>
      </w:numPr>
      <w:adjustRightInd w:val="0"/>
      <w:snapToGrid w:val="0"/>
      <w:spacing w:line="440" w:lineRule="exact"/>
      <w:ind w:firstLineChars="0"/>
      <w:textAlignment w:val="baseline"/>
    </w:pPr>
    <w:rPr>
      <w:rFonts w:ascii="Times New Roman" w:eastAsia="黑体"/>
      <w:color w:val="000080"/>
      <w:kern w:val="0"/>
    </w:rPr>
  </w:style>
  <w:style w:type="paragraph" w:customStyle="1" w:styleId="513">
    <w:name w:val="A1.1附录第二层条"/>
    <w:basedOn w:val="507"/>
    <w:autoRedefine/>
    <w:qFormat/>
    <w:uiPriority w:val="99"/>
    <w:pPr>
      <w:numPr>
        <w:ilvl w:val="6"/>
      </w:numPr>
      <w:spacing w:line="440" w:lineRule="atLeast"/>
      <w:outlineLvl w:val="9"/>
    </w:pPr>
  </w:style>
  <w:style w:type="paragraph" w:customStyle="1" w:styleId="514">
    <w:name w:val="题目"/>
    <w:basedOn w:val="83"/>
    <w:autoRedefine/>
    <w:qFormat/>
    <w:uiPriority w:val="99"/>
    <w:pPr>
      <w:widowControl/>
      <w:kinsoku/>
      <w:adjustRightInd w:val="0"/>
      <w:snapToGrid w:val="0"/>
      <w:spacing w:line="440" w:lineRule="exact"/>
      <w:textAlignment w:val="baseline"/>
      <w:outlineLvl w:val="9"/>
    </w:pPr>
    <w:rPr>
      <w:rFonts w:ascii="Arial" w:hAnsi="Arial" w:cs="Times New Roman"/>
      <w:b w:val="0"/>
      <w:kern w:val="0"/>
    </w:rPr>
  </w:style>
  <w:style w:type="paragraph" w:customStyle="1" w:styleId="515">
    <w:name w:val="定格正文"/>
    <w:basedOn w:val="1"/>
    <w:next w:val="1"/>
    <w:autoRedefine/>
    <w:qFormat/>
    <w:uiPriority w:val="99"/>
    <w:pPr>
      <w:widowControl/>
      <w:adjustRightInd w:val="0"/>
      <w:snapToGrid w:val="0"/>
      <w:spacing w:line="400" w:lineRule="exact"/>
      <w:ind w:firstLine="0" w:firstLineChars="0"/>
      <w:textAlignment w:val="baseline"/>
    </w:pPr>
    <w:rPr>
      <w:rFonts w:ascii="Times New Roman"/>
      <w:kern w:val="0"/>
      <w:szCs w:val="24"/>
    </w:rPr>
  </w:style>
  <w:style w:type="paragraph" w:customStyle="1" w:styleId="516">
    <w:name w:val="表-内容行"/>
    <w:basedOn w:val="1"/>
    <w:next w:val="1"/>
    <w:qFormat/>
    <w:uiPriority w:val="99"/>
    <w:pPr>
      <w:spacing w:beforeLines="20" w:afterLines="20" w:line="240" w:lineRule="auto"/>
      <w:ind w:firstLine="0" w:firstLineChars="0"/>
      <w:jc w:val="left"/>
    </w:pPr>
    <w:rPr>
      <w:rFonts w:ascii="Times New Roman"/>
      <w:spacing w:val="8"/>
      <w:sz w:val="21"/>
      <w:szCs w:val="21"/>
    </w:rPr>
  </w:style>
  <w:style w:type="paragraph" w:customStyle="1" w:styleId="517">
    <w:name w:val="表-标题行"/>
    <w:basedOn w:val="1"/>
    <w:next w:val="1"/>
    <w:qFormat/>
    <w:uiPriority w:val="99"/>
    <w:pPr>
      <w:spacing w:beforeLines="20" w:afterLines="20" w:line="240" w:lineRule="auto"/>
      <w:ind w:firstLine="0" w:firstLineChars="0"/>
      <w:jc w:val="center"/>
    </w:pPr>
    <w:rPr>
      <w:rFonts w:ascii="Times New Roman"/>
      <w:spacing w:val="8"/>
      <w:sz w:val="21"/>
      <w:szCs w:val="21"/>
    </w:rPr>
  </w:style>
  <w:style w:type="character" w:customStyle="1" w:styleId="518">
    <w:name w:val="正文表标题 Char Char"/>
    <w:qFormat/>
    <w:locked/>
    <w:uiPriority w:val="0"/>
    <w:rPr>
      <w:kern w:val="2"/>
      <w:sz w:val="24"/>
      <w:szCs w:val="24"/>
    </w:rPr>
  </w:style>
  <w:style w:type="character" w:customStyle="1" w:styleId="519">
    <w:name w:val="二级条标题 Char"/>
    <w:link w:val="164"/>
    <w:qFormat/>
    <w:locked/>
    <w:uiPriority w:val="0"/>
    <w:rPr>
      <w:rFonts w:eastAsia="黑体"/>
      <w:kern w:val="2"/>
      <w:sz w:val="24"/>
    </w:rPr>
  </w:style>
  <w:style w:type="paragraph" w:customStyle="1" w:styleId="520">
    <w:name w:val="Char Char Char Char Char Char Char Char Char Char Char Char Char"/>
    <w:basedOn w:val="1"/>
    <w:autoRedefine/>
    <w:qFormat/>
    <w:uiPriority w:val="99"/>
    <w:pPr>
      <w:widowControl/>
      <w:spacing w:after="160" w:line="240" w:lineRule="exact"/>
      <w:ind w:firstLine="0" w:firstLineChars="0"/>
      <w:jc w:val="left"/>
    </w:pPr>
    <w:rPr>
      <w:rFonts w:ascii="Verdana" w:hAnsi="Verdana" w:eastAsia="仿宋_GB2312"/>
      <w:kern w:val="0"/>
      <w:sz w:val="30"/>
      <w:szCs w:val="30"/>
      <w:lang w:eastAsia="en-US"/>
    </w:rPr>
  </w:style>
  <w:style w:type="character" w:customStyle="1" w:styleId="521">
    <w:name w:val="图表题注_格式1 Char"/>
    <w:link w:val="417"/>
    <w:qFormat/>
    <w:locked/>
    <w:uiPriority w:val="0"/>
    <w:rPr>
      <w:rFonts w:ascii="Arial" w:hAnsi="Arial" w:cs="Arial"/>
      <w:kern w:val="2"/>
      <w:sz w:val="24"/>
    </w:rPr>
  </w:style>
  <w:style w:type="paragraph" w:customStyle="1" w:styleId="522">
    <w:name w:val="Char Char Char Char Char Char"/>
    <w:basedOn w:val="1"/>
    <w:uiPriority w:val="0"/>
    <w:pPr>
      <w:widowControl/>
      <w:spacing w:after="160" w:line="240" w:lineRule="exact"/>
      <w:ind w:firstLine="0" w:firstLineChars="0"/>
      <w:jc w:val="left"/>
    </w:pPr>
    <w:rPr>
      <w:rFonts w:ascii="Arial" w:hAnsi="Arial" w:eastAsia="Times New Roman" w:cs="Verdana"/>
      <w:b/>
      <w:kern w:val="0"/>
      <w:lang w:eastAsia="en-US"/>
    </w:rPr>
  </w:style>
  <w:style w:type="character" w:customStyle="1" w:styleId="523">
    <w:name w:val="正文文本 Char3"/>
    <w:basedOn w:val="132"/>
    <w:link w:val="33"/>
    <w:uiPriority w:val="0"/>
    <w:rPr>
      <w:rFonts w:ascii="宋体"/>
      <w:snapToGrid w:val="0"/>
      <w:kern w:val="2"/>
      <w:sz w:val="28"/>
    </w:rPr>
  </w:style>
  <w:style w:type="character" w:customStyle="1" w:styleId="524">
    <w:name w:val="正文首行缩进 Char"/>
    <w:basedOn w:val="523"/>
    <w:link w:val="85"/>
    <w:qFormat/>
    <w:uiPriority w:val="0"/>
    <w:rPr>
      <w:rFonts w:ascii="宋体"/>
      <w:snapToGrid/>
      <w:kern w:val="2"/>
      <w:sz w:val="24"/>
    </w:rPr>
  </w:style>
  <w:style w:type="paragraph" w:customStyle="1" w:styleId="525">
    <w:name w:val="abstract"/>
    <w:basedOn w:val="1"/>
    <w:next w:val="1"/>
    <w:qFormat/>
    <w:uiPriority w:val="99"/>
    <w:pPr>
      <w:widowControl/>
      <w:adjustRightInd w:val="0"/>
      <w:snapToGrid w:val="0"/>
      <w:spacing w:before="120" w:after="120" w:line="240" w:lineRule="auto"/>
      <w:ind w:left="1440" w:right="1440" w:firstLine="0" w:firstLineChars="0"/>
      <w:textAlignment w:val="baseline"/>
    </w:pPr>
    <w:rPr>
      <w:rFonts w:ascii="Book Antiqua" w:hAnsi="Book Antiqua"/>
      <w:i/>
      <w:kern w:val="0"/>
      <w:sz w:val="21"/>
    </w:rPr>
  </w:style>
  <w:style w:type="character" w:customStyle="1" w:styleId="526">
    <w:name w:val="序列1)2)3) Char"/>
    <w:link w:val="442"/>
    <w:qFormat/>
    <w:uiPriority w:val="0"/>
    <w:rPr>
      <w:sz w:val="24"/>
    </w:rPr>
  </w:style>
  <w:style w:type="paragraph" w:customStyle="1" w:styleId="527">
    <w:name w:val="所文档：1级标题"/>
    <w:basedOn w:val="2"/>
    <w:qFormat/>
    <w:uiPriority w:val="99"/>
    <w:pPr>
      <w:keepNext w:val="0"/>
      <w:widowControl/>
      <w:numPr>
        <w:ilvl w:val="0"/>
        <w:numId w:val="59"/>
      </w:numPr>
      <w:adjustRightInd w:val="0"/>
      <w:spacing w:before="187" w:beforeLines="50" w:after="187" w:afterLines="50" w:line="400" w:lineRule="atLeast"/>
      <w:jc w:val="both"/>
      <w:textAlignment w:val="baseline"/>
    </w:pPr>
    <w:rPr>
      <w:rFonts w:ascii="Times New Roman"/>
      <w:snapToGrid/>
      <w:kern w:val="0"/>
      <w:sz w:val="24"/>
      <w:szCs w:val="24"/>
      <w:lang w:val="zh-CN" w:eastAsia="zh-CN"/>
    </w:rPr>
  </w:style>
  <w:style w:type="paragraph" w:customStyle="1" w:styleId="528">
    <w:name w:val="所文档：2级标题"/>
    <w:basedOn w:val="3"/>
    <w:link w:val="540"/>
    <w:qFormat/>
    <w:uiPriority w:val="99"/>
    <w:pPr>
      <w:keepNext w:val="0"/>
      <w:widowControl/>
      <w:numPr>
        <w:numId w:val="59"/>
      </w:numPr>
      <w:adjustRightInd w:val="0"/>
      <w:spacing w:line="400" w:lineRule="atLeast"/>
      <w:textAlignment w:val="baseline"/>
    </w:pPr>
    <w:rPr>
      <w:rFonts w:ascii="Times New Roman" w:hAnsi="Times New Roman" w:eastAsia="楷体"/>
      <w:b/>
      <w:bCs w:val="0"/>
      <w:snapToGrid/>
      <w:kern w:val="0"/>
      <w:sz w:val="24"/>
      <w:szCs w:val="24"/>
      <w:lang w:val="zh-CN" w:eastAsia="zh-CN"/>
    </w:rPr>
  </w:style>
  <w:style w:type="paragraph" w:customStyle="1" w:styleId="529">
    <w:name w:val="所文档：3级标题"/>
    <w:basedOn w:val="4"/>
    <w:link w:val="530"/>
    <w:qFormat/>
    <w:uiPriority w:val="99"/>
    <w:pPr>
      <w:keepNext w:val="0"/>
      <w:widowControl/>
      <w:numPr>
        <w:numId w:val="59"/>
      </w:numPr>
      <w:tabs>
        <w:tab w:val="left" w:pos="840"/>
      </w:tabs>
      <w:spacing w:before="120" w:after="120" w:line="400" w:lineRule="atLeast"/>
      <w:textAlignment w:val="baseline"/>
    </w:pPr>
    <w:rPr>
      <w:rFonts w:ascii="Times New Roman"/>
      <w:bCs w:val="0"/>
      <w:snapToGrid/>
      <w:kern w:val="0"/>
      <w:sz w:val="24"/>
      <w:szCs w:val="24"/>
      <w:lang w:val="zh-CN" w:eastAsia="zh-CN"/>
    </w:rPr>
  </w:style>
  <w:style w:type="character" w:customStyle="1" w:styleId="530">
    <w:name w:val="所文档：3级标题 Char"/>
    <w:link w:val="529"/>
    <w:qFormat/>
    <w:uiPriority w:val="99"/>
    <w:rPr>
      <w:rFonts w:eastAsia="黑体"/>
      <w:sz w:val="24"/>
      <w:szCs w:val="24"/>
      <w:lang w:val="zh-CN" w:eastAsia="zh-CN"/>
    </w:rPr>
  </w:style>
  <w:style w:type="paragraph" w:customStyle="1" w:styleId="531">
    <w:name w:val="所文档：表格标题"/>
    <w:basedOn w:val="1"/>
    <w:link w:val="532"/>
    <w:qFormat/>
    <w:uiPriority w:val="0"/>
    <w:pPr>
      <w:widowControl/>
      <w:adjustRightInd w:val="0"/>
      <w:snapToGrid w:val="0"/>
      <w:spacing w:line="400" w:lineRule="exact"/>
      <w:ind w:firstLine="0" w:firstLineChars="0"/>
      <w:jc w:val="center"/>
      <w:textAlignment w:val="baseline"/>
    </w:pPr>
    <w:rPr>
      <w:rFonts w:ascii="Times New Roman" w:eastAsia="黑体"/>
      <w:kern w:val="0"/>
      <w:szCs w:val="24"/>
      <w:lang w:val="zh-CN" w:eastAsia="zh-CN"/>
    </w:rPr>
  </w:style>
  <w:style w:type="character" w:customStyle="1" w:styleId="532">
    <w:name w:val="所文档：表格标题 Char"/>
    <w:link w:val="531"/>
    <w:qFormat/>
    <w:uiPriority w:val="0"/>
    <w:rPr>
      <w:rFonts w:eastAsia="黑体"/>
      <w:sz w:val="24"/>
      <w:szCs w:val="24"/>
      <w:lang w:val="zh-CN" w:eastAsia="zh-CN"/>
    </w:rPr>
  </w:style>
  <w:style w:type="paragraph" w:customStyle="1" w:styleId="533">
    <w:name w:val="所文档：正文"/>
    <w:basedOn w:val="1"/>
    <w:link w:val="534"/>
    <w:qFormat/>
    <w:uiPriority w:val="0"/>
    <w:pPr>
      <w:widowControl/>
      <w:adjustRightInd w:val="0"/>
      <w:snapToGrid w:val="0"/>
      <w:ind w:firstLine="480"/>
      <w:textAlignment w:val="baseline"/>
    </w:pPr>
    <w:rPr>
      <w:rFonts w:ascii="Times New Roman"/>
      <w:kern w:val="0"/>
      <w:szCs w:val="24"/>
      <w:lang w:val="zh-CN" w:eastAsia="zh-CN"/>
    </w:rPr>
  </w:style>
  <w:style w:type="character" w:customStyle="1" w:styleId="534">
    <w:name w:val="所文档：正文 Char"/>
    <w:link w:val="533"/>
    <w:qFormat/>
    <w:uiPriority w:val="0"/>
    <w:rPr>
      <w:sz w:val="24"/>
      <w:szCs w:val="24"/>
      <w:lang w:val="zh-CN" w:eastAsia="zh-CN"/>
    </w:rPr>
  </w:style>
  <w:style w:type="paragraph" w:customStyle="1" w:styleId="535">
    <w:name w:val="所文档：4级标题"/>
    <w:basedOn w:val="4"/>
    <w:link w:val="536"/>
    <w:qFormat/>
    <w:uiPriority w:val="99"/>
    <w:pPr>
      <w:keepNext w:val="0"/>
      <w:widowControl/>
      <w:numPr>
        <w:ilvl w:val="3"/>
        <w:numId w:val="59"/>
      </w:numPr>
      <w:tabs>
        <w:tab w:val="left" w:pos="840"/>
      </w:tabs>
      <w:spacing w:before="120" w:after="120" w:line="400" w:lineRule="atLeast"/>
      <w:textAlignment w:val="baseline"/>
    </w:pPr>
    <w:rPr>
      <w:rFonts w:ascii="Times New Roman"/>
      <w:bCs w:val="0"/>
      <w:snapToGrid/>
      <w:kern w:val="0"/>
      <w:sz w:val="24"/>
      <w:szCs w:val="24"/>
      <w:lang w:val="zh-CN" w:eastAsia="zh-CN"/>
    </w:rPr>
  </w:style>
  <w:style w:type="character" w:customStyle="1" w:styleId="536">
    <w:name w:val="所文档：4级标题 Char"/>
    <w:link w:val="535"/>
    <w:qFormat/>
    <w:uiPriority w:val="99"/>
    <w:rPr>
      <w:rFonts w:eastAsia="黑体"/>
      <w:sz w:val="24"/>
      <w:szCs w:val="24"/>
      <w:lang w:val="zh-CN" w:eastAsia="zh-CN"/>
    </w:rPr>
  </w:style>
  <w:style w:type="character" w:customStyle="1" w:styleId="537">
    <w:name w:val="纯文本 Char1"/>
    <w:qFormat/>
    <w:locked/>
    <w:uiPriority w:val="99"/>
    <w:rPr>
      <w:rFonts w:ascii="宋体" w:hAnsi="Courier New" w:cs="Century"/>
      <w:kern w:val="2"/>
      <w:sz w:val="24"/>
      <w:szCs w:val="21"/>
    </w:rPr>
  </w:style>
  <w:style w:type="paragraph" w:customStyle="1" w:styleId="538">
    <w:name w:val="所文档：1级编号"/>
    <w:basedOn w:val="1"/>
    <w:link w:val="539"/>
    <w:qFormat/>
    <w:uiPriority w:val="0"/>
    <w:pPr>
      <w:widowControl/>
      <w:adjustRightInd w:val="0"/>
      <w:snapToGrid w:val="0"/>
      <w:ind w:firstLine="0" w:firstLineChars="0"/>
      <w:textAlignment w:val="baseline"/>
    </w:pPr>
    <w:rPr>
      <w:rFonts w:ascii="Times New Roman"/>
      <w:kern w:val="0"/>
      <w:szCs w:val="24"/>
      <w:lang w:val="zh-CN" w:eastAsia="zh-CN"/>
    </w:rPr>
  </w:style>
  <w:style w:type="character" w:customStyle="1" w:styleId="539">
    <w:name w:val="所文档：1级编号 Char"/>
    <w:link w:val="538"/>
    <w:qFormat/>
    <w:uiPriority w:val="0"/>
    <w:rPr>
      <w:sz w:val="24"/>
      <w:szCs w:val="24"/>
      <w:lang w:val="zh-CN" w:eastAsia="zh-CN"/>
    </w:rPr>
  </w:style>
  <w:style w:type="character" w:customStyle="1" w:styleId="540">
    <w:name w:val="所文档：2级标题 Char"/>
    <w:link w:val="528"/>
    <w:qFormat/>
    <w:uiPriority w:val="99"/>
    <w:rPr>
      <w:rFonts w:eastAsia="楷体"/>
      <w:b/>
      <w:sz w:val="24"/>
      <w:szCs w:val="24"/>
      <w:lang w:val="zh-CN" w:eastAsia="zh-CN"/>
    </w:rPr>
  </w:style>
  <w:style w:type="paragraph" w:customStyle="1" w:styleId="541">
    <w:name w:val="！表标题"/>
    <w:basedOn w:val="1"/>
    <w:next w:val="1"/>
    <w:qFormat/>
    <w:uiPriority w:val="0"/>
    <w:pPr>
      <w:keepNext/>
      <w:ind w:firstLine="0" w:firstLineChars="0"/>
      <w:jc w:val="center"/>
    </w:pPr>
    <w:rPr>
      <w:rFonts w:hAnsi="宋体" w:cs="宋体"/>
    </w:rPr>
  </w:style>
  <w:style w:type="paragraph" w:customStyle="1" w:styleId="542">
    <w:name w:val="使用说明"/>
    <w:basedOn w:val="1"/>
    <w:qFormat/>
    <w:uiPriority w:val="99"/>
    <w:pPr>
      <w:spacing w:line="360" w:lineRule="exact"/>
      <w:ind w:firstLine="420" w:firstLineChars="0"/>
    </w:pPr>
    <w:rPr>
      <w:rFonts w:ascii="Times New Roman" w:cs="宋体"/>
    </w:rPr>
  </w:style>
  <w:style w:type="paragraph" w:customStyle="1" w:styleId="543">
    <w:name w:val="p0"/>
    <w:basedOn w:val="1"/>
    <w:qFormat/>
    <w:uiPriority w:val="99"/>
    <w:pPr>
      <w:widowControl/>
      <w:spacing w:line="360" w:lineRule="auto"/>
      <w:ind w:firstLine="0" w:firstLineChars="0"/>
    </w:pPr>
    <w:rPr>
      <w:rFonts w:hAnsi="宋体" w:cs="宋体"/>
      <w:kern w:val="0"/>
      <w:szCs w:val="24"/>
    </w:rPr>
  </w:style>
  <w:style w:type="paragraph" w:customStyle="1" w:styleId="544">
    <w:name w:val="图样式"/>
    <w:basedOn w:val="1"/>
    <w:link w:val="545"/>
    <w:qFormat/>
    <w:uiPriority w:val="0"/>
    <w:pPr>
      <w:spacing w:line="360" w:lineRule="auto"/>
      <w:ind w:firstLine="0" w:firstLineChars="0"/>
      <w:jc w:val="center"/>
    </w:pPr>
    <w:rPr>
      <w:rFonts w:hAnsi="宋体"/>
      <w:szCs w:val="24"/>
    </w:rPr>
  </w:style>
  <w:style w:type="character" w:customStyle="1" w:styleId="545">
    <w:name w:val="图样式 Char"/>
    <w:link w:val="544"/>
    <w:qFormat/>
    <w:uiPriority w:val="0"/>
    <w:rPr>
      <w:rFonts w:ascii="宋体" w:hAnsi="宋体"/>
      <w:kern w:val="2"/>
      <w:sz w:val="24"/>
      <w:szCs w:val="24"/>
    </w:rPr>
  </w:style>
  <w:style w:type="paragraph" w:customStyle="1" w:styleId="546">
    <w:name w:val="列项●（一级）"/>
    <w:basedOn w:val="1"/>
    <w:qFormat/>
    <w:uiPriority w:val="99"/>
    <w:pPr>
      <w:numPr>
        <w:ilvl w:val="0"/>
        <w:numId w:val="60"/>
      </w:numPr>
      <w:snapToGrid w:val="0"/>
      <w:spacing w:line="360" w:lineRule="auto"/>
      <w:ind w:firstLine="0" w:firstLineChars="0"/>
    </w:pPr>
    <w:rPr>
      <w:rFonts w:ascii="Times New Roman"/>
      <w:szCs w:val="24"/>
    </w:rPr>
  </w:style>
  <w:style w:type="paragraph" w:customStyle="1" w:styleId="547">
    <w:name w:val="！三级标题"/>
    <w:basedOn w:val="20"/>
    <w:qFormat/>
    <w:uiPriority w:val="99"/>
    <w:pPr>
      <w:spacing w:line="300" w:lineRule="auto"/>
      <w:ind w:firstLine="0" w:firstLineChars="0"/>
      <w:jc w:val="left"/>
      <w:outlineLvl w:val="2"/>
    </w:pPr>
    <w:rPr>
      <w:rFonts w:hint="eastAsia" w:hAnsi="宋体" w:eastAsiaTheme="majorEastAsia"/>
      <w:b/>
      <w:sz w:val="28"/>
      <w:szCs w:val="24"/>
    </w:rPr>
  </w:style>
  <w:style w:type="paragraph" w:customStyle="1" w:styleId="548">
    <w:name w:val="表格样式 2"/>
    <w:qFormat/>
    <w:uiPriority w:val="9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rFonts w:ascii="Helvetica" w:hAnsi="Helvetica" w:eastAsia="Helvetica" w:cs="Helvetica"/>
      <w:color w:val="000000"/>
      <w:u w:color="000000"/>
      <w:lang w:val="en-US" w:eastAsia="zh-CN" w:bidi="ar-SA"/>
    </w:rPr>
  </w:style>
  <w:style w:type="paragraph" w:customStyle="1" w:styleId="549">
    <w:name w:val="正文文字缩进"/>
    <w:qFormat/>
    <w:uiPriority w:val="99"/>
    <w:pPr>
      <w:spacing w:line="351" w:lineRule="atLeast"/>
      <w:ind w:firstLine="555"/>
      <w:textAlignment w:val="baseline"/>
    </w:pPr>
    <w:rPr>
      <w:rFonts w:ascii="Times New Roman" w:hAnsi="Times New Roman" w:eastAsia="宋体" w:cs="Times New Roman"/>
      <w:color w:val="000000"/>
      <w:sz w:val="28"/>
      <w:u w:color="000000"/>
      <w:lang w:val="en-US" w:eastAsia="zh-CN" w:bidi="ar-SA"/>
    </w:rPr>
  </w:style>
  <w:style w:type="character" w:customStyle="1" w:styleId="550">
    <w:name w:val="apple-style-span"/>
    <w:qFormat/>
    <w:uiPriority w:val="0"/>
  </w:style>
  <w:style w:type="paragraph" w:customStyle="1" w:styleId="551">
    <w:name w:val="Char Char Char Char"/>
    <w:basedOn w:val="1"/>
    <w:qFormat/>
    <w:uiPriority w:val="99"/>
    <w:pPr>
      <w:spacing w:line="240" w:lineRule="auto"/>
      <w:ind w:firstLine="0" w:firstLineChars="0"/>
    </w:pPr>
    <w:rPr>
      <w:rFonts w:ascii="Times New Roman"/>
      <w:szCs w:val="36"/>
    </w:rPr>
  </w:style>
  <w:style w:type="character" w:customStyle="1" w:styleId="552">
    <w:name w:val="样式 (中文) 仿宋_GB2312 三号"/>
    <w:qFormat/>
    <w:uiPriority w:val="0"/>
    <w:rPr>
      <w:rFonts w:hint="eastAsia" w:ascii="仿宋_GB2312" w:eastAsia="仿宋_GB2312"/>
      <w:sz w:val="32"/>
    </w:rPr>
  </w:style>
  <w:style w:type="character" w:customStyle="1" w:styleId="553">
    <w:name w:val="Char Char3"/>
    <w:qFormat/>
    <w:locked/>
    <w:uiPriority w:val="0"/>
    <w:rPr>
      <w:rFonts w:ascii="宋体" w:hAnsi="宋体" w:eastAsia="宋体"/>
      <w:sz w:val="18"/>
      <w:szCs w:val="18"/>
      <w:lang w:val="en-US" w:eastAsia="zh-CN" w:bidi="ar-SA"/>
    </w:rPr>
  </w:style>
  <w:style w:type="paragraph" w:customStyle="1" w:styleId="554">
    <w:name w:val="正文文本模板"/>
    <w:basedOn w:val="1"/>
    <w:link w:val="555"/>
    <w:qFormat/>
    <w:uiPriority w:val="0"/>
    <w:pPr>
      <w:spacing w:line="360" w:lineRule="auto"/>
      <w:ind w:firstLine="480"/>
    </w:pPr>
    <w:rPr>
      <w:rFonts w:hAnsi="宋体"/>
    </w:rPr>
  </w:style>
  <w:style w:type="character" w:customStyle="1" w:styleId="555">
    <w:name w:val="正文文本模板 Char"/>
    <w:link w:val="554"/>
    <w:qFormat/>
    <w:locked/>
    <w:uiPriority w:val="0"/>
    <w:rPr>
      <w:rFonts w:ascii="宋体" w:hAnsi="宋体"/>
      <w:kern w:val="2"/>
      <w:sz w:val="24"/>
    </w:rPr>
  </w:style>
  <w:style w:type="table" w:customStyle="1" w:styleId="556">
    <w:name w:val="网格型11"/>
    <w:basedOn w:val="87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57">
    <w:name w:val="网格型2"/>
    <w:basedOn w:val="87"/>
    <w:qFormat/>
    <w:uiPriority w:val="59"/>
    <w:pPr>
      <w:widowControl w:val="0"/>
      <w:jc w:val="both"/>
    </w:pPr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58">
    <w:name w:val="zx1"/>
    <w:basedOn w:val="2"/>
    <w:qFormat/>
    <w:uiPriority w:val="99"/>
    <w:pPr>
      <w:keepLines/>
      <w:numPr>
        <w:numId w:val="61"/>
      </w:numPr>
      <w:adjustRightInd w:val="0"/>
      <w:snapToGrid/>
      <w:spacing w:before="340" w:after="330"/>
    </w:pPr>
    <w:rPr>
      <w:rFonts w:hAnsi="Verdana"/>
      <w:bCs/>
      <w:snapToGrid/>
      <w:sz w:val="32"/>
      <w:szCs w:val="32"/>
    </w:rPr>
  </w:style>
  <w:style w:type="paragraph" w:customStyle="1" w:styleId="559">
    <w:name w:val="zx2"/>
    <w:basedOn w:val="3"/>
    <w:next w:val="1"/>
    <w:qFormat/>
    <w:uiPriority w:val="99"/>
    <w:pPr>
      <w:keepLines/>
      <w:numPr>
        <w:numId w:val="61"/>
      </w:numPr>
      <w:snapToGrid/>
      <w:spacing w:before="260" w:after="260"/>
      <w:jc w:val="left"/>
    </w:pPr>
    <w:rPr>
      <w:rFonts w:ascii="Times New Roman" w:hAnsi="Times New Roman" w:eastAsia="楷体"/>
      <w:b/>
      <w:snapToGrid/>
      <w:szCs w:val="24"/>
    </w:rPr>
  </w:style>
  <w:style w:type="paragraph" w:customStyle="1" w:styleId="560">
    <w:name w:val="zx3"/>
    <w:basedOn w:val="4"/>
    <w:qFormat/>
    <w:uiPriority w:val="99"/>
    <w:pPr>
      <w:keepLines/>
      <w:numPr>
        <w:numId w:val="61"/>
      </w:numPr>
      <w:tabs>
        <w:tab w:val="left" w:pos="0"/>
      </w:tabs>
      <w:adjustRightInd/>
      <w:snapToGrid/>
      <w:spacing w:before="260" w:after="260"/>
      <w:jc w:val="left"/>
    </w:pPr>
    <w:rPr>
      <w:rFonts w:ascii="Times New Roman"/>
      <w:snapToGrid/>
      <w:sz w:val="24"/>
    </w:rPr>
  </w:style>
  <w:style w:type="character" w:customStyle="1" w:styleId="561">
    <w:name w:val="Plain Text Char"/>
    <w:semiHidden/>
    <w:qFormat/>
    <w:locked/>
    <w:uiPriority w:val="99"/>
    <w:rPr>
      <w:rFonts w:ascii="宋体" w:hAnsi="Courier New" w:eastAsia="宋体" w:cs="Courier New"/>
      <w:sz w:val="21"/>
      <w:szCs w:val="21"/>
    </w:rPr>
  </w:style>
  <w:style w:type="paragraph" w:customStyle="1" w:styleId="562">
    <w:name w:val="Char Char Char1 Char Char Char Char"/>
    <w:basedOn w:val="1"/>
    <w:autoRedefine/>
    <w:qFormat/>
    <w:uiPriority w:val="99"/>
    <w:pPr>
      <w:spacing w:line="240" w:lineRule="auto"/>
      <w:ind w:firstLine="0" w:firstLineChars="0"/>
    </w:pPr>
    <w:rPr>
      <w:rFonts w:ascii="Times New Roman"/>
      <w:sz w:val="32"/>
      <w:szCs w:val="32"/>
    </w:rPr>
  </w:style>
  <w:style w:type="character" w:customStyle="1" w:styleId="563">
    <w:name w:val="Char Char1"/>
    <w:qFormat/>
    <w:locked/>
    <w:uiPriority w:val="99"/>
    <w:rPr>
      <w:rFonts w:ascii="宋体" w:hAnsi="Courier New" w:eastAsia="宋体" w:cs="Times New Roman"/>
      <w:kern w:val="2"/>
      <w:sz w:val="21"/>
      <w:lang w:val="en-US" w:eastAsia="zh-CN" w:bidi="ar-SA"/>
    </w:rPr>
  </w:style>
  <w:style w:type="paragraph" w:customStyle="1" w:styleId="564">
    <w:name w:val="Style2"/>
    <w:basedOn w:val="1"/>
    <w:qFormat/>
    <w:uiPriority w:val="99"/>
    <w:pPr>
      <w:adjustRightInd w:val="0"/>
      <w:spacing w:line="240" w:lineRule="auto"/>
      <w:ind w:firstLine="0" w:firstLineChars="0"/>
      <w:jc w:val="left"/>
    </w:pPr>
    <w:rPr>
      <w:rFonts w:ascii="Arial" w:hAnsi="Arial" w:cs="Arial"/>
      <w:kern w:val="0"/>
      <w:szCs w:val="24"/>
    </w:rPr>
  </w:style>
  <w:style w:type="paragraph" w:customStyle="1" w:styleId="565">
    <w:name w:val="Style3"/>
    <w:basedOn w:val="1"/>
    <w:qFormat/>
    <w:uiPriority w:val="99"/>
    <w:pPr>
      <w:adjustRightInd w:val="0"/>
      <w:spacing w:line="614" w:lineRule="exact"/>
      <w:ind w:firstLine="638" w:firstLineChars="0"/>
      <w:jc w:val="left"/>
    </w:pPr>
    <w:rPr>
      <w:rFonts w:ascii="Arial" w:hAnsi="Arial" w:cs="Arial"/>
      <w:kern w:val="0"/>
      <w:szCs w:val="24"/>
    </w:rPr>
  </w:style>
  <w:style w:type="character" w:customStyle="1" w:styleId="566">
    <w:name w:val="Font Style12"/>
    <w:qFormat/>
    <w:uiPriority w:val="99"/>
    <w:rPr>
      <w:rFonts w:hint="default" w:ascii="Arial" w:hAnsi="Arial" w:cs="Arial"/>
      <w:color w:val="000000"/>
      <w:sz w:val="20"/>
      <w:szCs w:val="20"/>
    </w:rPr>
  </w:style>
  <w:style w:type="character" w:customStyle="1" w:styleId="567">
    <w:name w:val="Font Style13"/>
    <w:qFormat/>
    <w:uiPriority w:val="99"/>
    <w:rPr>
      <w:rFonts w:hint="default" w:ascii="Arial" w:hAnsi="Arial" w:cs="Arial"/>
      <w:color w:val="000000"/>
      <w:spacing w:val="10"/>
      <w:sz w:val="26"/>
      <w:szCs w:val="26"/>
    </w:rPr>
  </w:style>
  <w:style w:type="paragraph" w:customStyle="1" w:styleId="568">
    <w:name w:val="Style1"/>
    <w:basedOn w:val="1"/>
    <w:qFormat/>
    <w:uiPriority w:val="99"/>
    <w:pPr>
      <w:adjustRightInd w:val="0"/>
      <w:spacing w:line="605" w:lineRule="exact"/>
      <w:ind w:firstLine="691" w:firstLineChars="0"/>
    </w:pPr>
    <w:rPr>
      <w:rFonts w:ascii="Arial" w:hAnsi="Arial" w:cs="Arial"/>
      <w:kern w:val="0"/>
      <w:szCs w:val="24"/>
    </w:rPr>
  </w:style>
  <w:style w:type="paragraph" w:customStyle="1" w:styleId="569">
    <w:name w:val="Style4"/>
    <w:basedOn w:val="1"/>
    <w:qFormat/>
    <w:uiPriority w:val="99"/>
    <w:pPr>
      <w:adjustRightInd w:val="0"/>
      <w:spacing w:line="240" w:lineRule="auto"/>
      <w:ind w:firstLine="0" w:firstLineChars="0"/>
      <w:jc w:val="left"/>
    </w:pPr>
    <w:rPr>
      <w:rFonts w:ascii="Arial" w:hAnsi="Arial" w:cs="Arial"/>
      <w:kern w:val="0"/>
      <w:szCs w:val="24"/>
    </w:rPr>
  </w:style>
  <w:style w:type="character" w:customStyle="1" w:styleId="570">
    <w:name w:val="Font Style11"/>
    <w:qFormat/>
    <w:uiPriority w:val="99"/>
    <w:rPr>
      <w:rFonts w:hint="default" w:ascii="Arial" w:hAnsi="Arial" w:cs="Arial"/>
      <w:color w:val="000000"/>
      <w:sz w:val="20"/>
      <w:szCs w:val="20"/>
    </w:rPr>
  </w:style>
  <w:style w:type="character" w:customStyle="1" w:styleId="571">
    <w:name w:val="Font Style14"/>
    <w:qFormat/>
    <w:uiPriority w:val="99"/>
    <w:rPr>
      <w:rFonts w:hint="default" w:ascii="Arial" w:hAnsi="Arial" w:cs="Arial"/>
      <w:b/>
      <w:bCs/>
      <w:color w:val="000000"/>
      <w:sz w:val="28"/>
      <w:szCs w:val="28"/>
    </w:rPr>
  </w:style>
  <w:style w:type="character" w:customStyle="1" w:styleId="572">
    <w:name w:val="Font Style15"/>
    <w:qFormat/>
    <w:uiPriority w:val="99"/>
    <w:rPr>
      <w:rFonts w:hint="default" w:ascii="Arial" w:hAnsi="Arial" w:cs="Arial"/>
      <w:color w:val="000000"/>
      <w:sz w:val="20"/>
      <w:szCs w:val="20"/>
    </w:rPr>
  </w:style>
  <w:style w:type="character" w:customStyle="1" w:styleId="573">
    <w:name w:val="Font Style16"/>
    <w:qFormat/>
    <w:uiPriority w:val="99"/>
    <w:rPr>
      <w:rFonts w:hint="default" w:ascii="Arial" w:hAnsi="Arial" w:cs="Arial"/>
      <w:color w:val="000000"/>
      <w:spacing w:val="10"/>
      <w:sz w:val="26"/>
      <w:szCs w:val="26"/>
    </w:rPr>
  </w:style>
  <w:style w:type="table" w:customStyle="1" w:styleId="574">
    <w:name w:val="网格型3"/>
    <w:basedOn w:val="87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75">
    <w:name w:val="网格型4"/>
    <w:basedOn w:val="87"/>
    <w:qFormat/>
    <w:uiPriority w:val="59"/>
    <w:pPr>
      <w:widowControl w:val="0"/>
      <w:jc w:val="both"/>
    </w:pPr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576">
    <w:name w:val="正文 A"/>
    <w:qFormat/>
    <w:uiPriority w:val="9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line="360" w:lineRule="auto"/>
    </w:pPr>
    <w:rPr>
      <w:rFonts w:ascii="Helvetica" w:hAnsi="Helvetica" w:eastAsia="Helvetica" w:cs="Helvetica"/>
      <w:color w:val="000000"/>
      <w:sz w:val="22"/>
      <w:szCs w:val="22"/>
      <w:u w:color="000000"/>
      <w:lang w:val="en-US" w:eastAsia="zh-CN" w:bidi="ar-SA"/>
    </w:rPr>
  </w:style>
  <w:style w:type="paragraph" w:customStyle="1" w:styleId="577">
    <w:name w:val="表格样式 1"/>
    <w:qFormat/>
    <w:uiPriority w:val="99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rFonts w:ascii="Helvetica" w:hAnsi="Helvetica" w:eastAsia="Helvetica" w:cs="Helvetica"/>
      <w:b/>
      <w:bCs/>
      <w:color w:val="000000"/>
      <w:u w:color="000000"/>
      <w:lang w:val="en-US" w:eastAsia="zh-CN" w:bidi="ar-SA"/>
    </w:rPr>
  </w:style>
  <w:style w:type="paragraph" w:customStyle="1" w:styleId="578">
    <w:name w:val="Char Char Char Char Char Char Char Char Char Char Char Char Char Char Char Char"/>
    <w:basedOn w:val="1"/>
    <w:qFormat/>
    <w:uiPriority w:val="99"/>
    <w:pPr>
      <w:spacing w:line="240" w:lineRule="auto"/>
      <w:ind w:firstLine="0" w:firstLineChars="0"/>
    </w:pPr>
    <w:rPr>
      <w:rFonts w:ascii="Times New Roman"/>
      <w:sz w:val="21"/>
      <w:szCs w:val="24"/>
    </w:rPr>
  </w:style>
  <w:style w:type="character" w:customStyle="1" w:styleId="579">
    <w:name w:val="正文文本缩进 2 Char1"/>
    <w:qFormat/>
    <w:locked/>
    <w:uiPriority w:val="99"/>
    <w:rPr>
      <w:rFonts w:ascii="宋体" w:hAnsi="宋体"/>
      <w:kern w:val="2"/>
      <w:sz w:val="24"/>
      <w:szCs w:val="24"/>
    </w:rPr>
  </w:style>
  <w:style w:type="character" w:customStyle="1" w:styleId="580">
    <w:name w:val="图题、表题 Char"/>
    <w:link w:val="581"/>
    <w:qFormat/>
    <w:locked/>
    <w:uiPriority w:val="0"/>
    <w:rPr>
      <w:rFonts w:ascii="黑体" w:hAnsi="黑体" w:eastAsia="黑体"/>
      <w:sz w:val="24"/>
    </w:rPr>
  </w:style>
  <w:style w:type="paragraph" w:customStyle="1" w:styleId="581">
    <w:name w:val="图题、表题"/>
    <w:link w:val="580"/>
    <w:qFormat/>
    <w:uiPriority w:val="0"/>
    <w:pPr>
      <w:spacing w:line="360" w:lineRule="auto"/>
      <w:jc w:val="center"/>
    </w:pPr>
    <w:rPr>
      <w:rFonts w:ascii="黑体" w:hAnsi="黑体" w:eastAsia="黑体" w:cs="Times New Roman"/>
      <w:sz w:val="24"/>
      <w:lang w:val="en-US" w:eastAsia="zh-CN" w:bidi="ar-SA"/>
    </w:rPr>
  </w:style>
  <w:style w:type="character" w:customStyle="1" w:styleId="582">
    <w:name w:val="Char Char1 Char Char"/>
    <w:qFormat/>
    <w:locked/>
    <w:uiPriority w:val="0"/>
    <w:rPr>
      <w:rFonts w:ascii="Tahoma" w:hAnsi="Tahoma" w:cs="Tahoma"/>
      <w:kern w:val="2"/>
      <w:sz w:val="44"/>
      <w:szCs w:val="24"/>
    </w:rPr>
  </w:style>
  <w:style w:type="paragraph" w:customStyle="1" w:styleId="583">
    <w:name w:val="表内文"/>
    <w:basedOn w:val="1"/>
    <w:qFormat/>
    <w:uiPriority w:val="99"/>
    <w:pPr>
      <w:adjustRightInd w:val="0"/>
      <w:snapToGrid w:val="0"/>
      <w:spacing w:beforeLines="40" w:line="312" w:lineRule="auto"/>
      <w:ind w:firstLine="0" w:firstLineChars="0"/>
    </w:pPr>
    <w:rPr>
      <w:rFonts w:hAnsi="宋体"/>
      <w:color w:val="FF0000"/>
      <w:sz w:val="21"/>
      <w:szCs w:val="21"/>
    </w:rPr>
  </w:style>
  <w:style w:type="paragraph" w:customStyle="1" w:styleId="584">
    <w:name w:val="纯文本1"/>
    <w:basedOn w:val="1"/>
    <w:qFormat/>
    <w:uiPriority w:val="99"/>
    <w:pPr>
      <w:widowControl/>
      <w:spacing w:line="351" w:lineRule="atLeast"/>
      <w:ind w:firstLine="419" w:firstLineChars="0"/>
    </w:pPr>
    <w:rPr>
      <w:color w:val="000000"/>
      <w:kern w:val="0"/>
      <w:sz w:val="21"/>
      <w:u w:color="000000"/>
    </w:rPr>
  </w:style>
  <w:style w:type="paragraph" w:customStyle="1" w:styleId="585">
    <w:name w:val="标准文件_四级条标题"/>
    <w:basedOn w:val="291"/>
    <w:next w:val="200"/>
    <w:qFormat/>
    <w:uiPriority w:val="99"/>
    <w:pPr>
      <w:numPr>
        <w:ilvl w:val="0"/>
        <w:numId w:val="0"/>
      </w:numPr>
      <w:tabs>
        <w:tab w:val="left" w:pos="2520"/>
      </w:tabs>
      <w:adjustRightInd w:val="0"/>
      <w:snapToGrid w:val="0"/>
      <w:spacing w:beforeLines="0" w:afterLines="0" w:line="300" w:lineRule="auto"/>
      <w:ind w:left="2520" w:right="0" w:rightChars="0" w:hanging="420"/>
      <w:jc w:val="left"/>
      <w:outlineLvl w:val="5"/>
    </w:pPr>
    <w:rPr>
      <w:sz w:val="28"/>
    </w:rPr>
  </w:style>
  <w:style w:type="paragraph" w:customStyle="1" w:styleId="586">
    <w:name w:val="207"/>
    <w:basedOn w:val="1"/>
    <w:qFormat/>
    <w:uiPriority w:val="99"/>
    <w:pPr>
      <w:spacing w:line="240" w:lineRule="auto"/>
    </w:pPr>
    <w:rPr>
      <w:rFonts w:ascii="Times New Roman"/>
      <w:sz w:val="28"/>
      <w:szCs w:val="28"/>
    </w:rPr>
  </w:style>
  <w:style w:type="paragraph" w:customStyle="1" w:styleId="587">
    <w:name w:val="样式 标题 2 + 段前: 0.5 行2"/>
    <w:basedOn w:val="3"/>
    <w:qFormat/>
    <w:uiPriority w:val="99"/>
    <w:pPr>
      <w:keepNext w:val="0"/>
      <w:keepLines/>
      <w:numPr>
        <w:ilvl w:val="0"/>
        <w:numId w:val="62"/>
      </w:numPr>
      <w:tabs>
        <w:tab w:val="left" w:pos="280"/>
      </w:tabs>
      <w:snapToGrid/>
      <w:spacing w:line="240" w:lineRule="auto"/>
      <w:ind w:left="0" w:firstLine="200" w:firstLineChars="200"/>
      <w:jc w:val="left"/>
    </w:pPr>
    <w:rPr>
      <w:rFonts w:ascii="仿宋_GB2312" w:hAnsi="楷体" w:eastAsia="仿宋_GB2312" w:cs="宋体"/>
      <w:b/>
      <w:snapToGrid/>
      <w:szCs w:val="20"/>
    </w:rPr>
  </w:style>
  <w:style w:type="paragraph" w:customStyle="1" w:styleId="588">
    <w:name w:val="Char Char Char"/>
    <w:basedOn w:val="1"/>
    <w:qFormat/>
    <w:uiPriority w:val="99"/>
    <w:pPr>
      <w:spacing w:line="240" w:lineRule="auto"/>
      <w:ind w:firstLine="0" w:firstLineChars="0"/>
    </w:pPr>
    <w:rPr>
      <w:rFonts w:ascii="Tahoma" w:hAnsi="Tahoma"/>
    </w:rPr>
  </w:style>
  <w:style w:type="paragraph" w:customStyle="1" w:styleId="589">
    <w:name w:val="正文文本 21"/>
    <w:basedOn w:val="1"/>
    <w:qFormat/>
    <w:uiPriority w:val="99"/>
    <w:pPr>
      <w:adjustRightInd w:val="0"/>
      <w:spacing w:line="360" w:lineRule="atLeast"/>
      <w:ind w:firstLine="720" w:firstLineChars="0"/>
    </w:pPr>
    <w:rPr>
      <w:kern w:val="0"/>
      <w:sz w:val="28"/>
    </w:rPr>
  </w:style>
  <w:style w:type="paragraph" w:customStyle="1" w:styleId="590">
    <w:name w:val="表格样式"/>
    <w:next w:val="1"/>
    <w:qFormat/>
    <w:uiPriority w:val="99"/>
    <w:pPr>
      <w:adjustRightInd w:val="0"/>
      <w:snapToGrid w:val="0"/>
      <w:jc w:val="center"/>
    </w:pPr>
    <w:rPr>
      <w:rFonts w:ascii="Times New Roman" w:hAnsi="Times New Roman" w:eastAsia="宋体" w:cs="Times New Roman"/>
      <w:sz w:val="21"/>
      <w:lang w:val="en-US" w:eastAsia="zh-CN" w:bidi="ar-SA"/>
    </w:rPr>
  </w:style>
  <w:style w:type="paragraph" w:customStyle="1" w:styleId="591">
    <w:name w:val="标准文件_三级条标题"/>
    <w:basedOn w:val="291"/>
    <w:next w:val="200"/>
    <w:qFormat/>
    <w:uiPriority w:val="99"/>
    <w:pPr>
      <w:numPr>
        <w:ilvl w:val="0"/>
        <w:numId w:val="0"/>
      </w:numPr>
      <w:tabs>
        <w:tab w:val="left" w:pos="2100"/>
      </w:tabs>
      <w:adjustRightInd w:val="0"/>
      <w:snapToGrid w:val="0"/>
      <w:spacing w:beforeLines="0" w:afterLines="0" w:line="300" w:lineRule="auto"/>
      <w:ind w:left="2100" w:right="0" w:rightChars="0" w:hanging="420"/>
      <w:jc w:val="left"/>
      <w:outlineLvl w:val="4"/>
    </w:pPr>
    <w:rPr>
      <w:sz w:val="28"/>
    </w:rPr>
  </w:style>
  <w:style w:type="paragraph" w:customStyle="1" w:styleId="592">
    <w:name w:val="S-正文"/>
    <w:basedOn w:val="1"/>
    <w:qFormat/>
    <w:uiPriority w:val="99"/>
    <w:pPr>
      <w:spacing w:line="360" w:lineRule="auto"/>
      <w:jc w:val="left"/>
    </w:pPr>
    <w:rPr>
      <w:rFonts w:hAnsi="宋体" w:cs="宋体"/>
      <w:kern w:val="0"/>
      <w:szCs w:val="24"/>
    </w:rPr>
  </w:style>
  <w:style w:type="character" w:customStyle="1" w:styleId="593">
    <w:name w:val="样式 1"/>
    <w:qFormat/>
    <w:uiPriority w:val="0"/>
    <w:rPr>
      <w:rFonts w:hint="eastAsia" w:ascii="宋体" w:hAnsi="宋体" w:eastAsia="宋体"/>
      <w:b/>
      <w:sz w:val="32"/>
      <w:szCs w:val="32"/>
    </w:rPr>
  </w:style>
  <w:style w:type="character" w:customStyle="1" w:styleId="594">
    <w:name w:val="标准文件_附录章标题 Char"/>
    <w:qFormat/>
    <w:uiPriority w:val="0"/>
    <w:rPr>
      <w:rFonts w:hint="eastAsia" w:ascii="黑体" w:hAnsi="黑体" w:eastAsia="黑体"/>
      <w:kern w:val="21"/>
      <w:sz w:val="28"/>
      <w:lang w:val="en-US" w:eastAsia="zh-CN" w:bidi="ar-SA"/>
    </w:rPr>
  </w:style>
  <w:style w:type="paragraph" w:customStyle="1" w:styleId="595">
    <w:name w:val="副标题1"/>
    <w:basedOn w:val="1"/>
    <w:next w:val="1"/>
    <w:qFormat/>
    <w:uiPriority w:val="11"/>
    <w:pPr>
      <w:spacing w:before="240" w:after="60" w:line="312" w:lineRule="auto"/>
      <w:ind w:firstLine="150" w:firstLineChars="150"/>
      <w:jc w:val="left"/>
      <w:outlineLvl w:val="1"/>
    </w:pPr>
    <w:rPr>
      <w:rFonts w:ascii="Calibri Light" w:hAnsi="Calibri Light"/>
      <w:b/>
      <w:kern w:val="28"/>
      <w:sz w:val="30"/>
      <w:szCs w:val="32"/>
    </w:rPr>
  </w:style>
  <w:style w:type="character" w:customStyle="1" w:styleId="596">
    <w:name w:val="副标题 Char"/>
    <w:basedOn w:val="132"/>
    <w:link w:val="64"/>
    <w:qFormat/>
    <w:uiPriority w:val="0"/>
    <w:rPr>
      <w:rFonts w:ascii="Calibri Light" w:hAnsi="Calibri Light"/>
      <w:b/>
      <w:kern w:val="28"/>
      <w:sz w:val="30"/>
      <w:szCs w:val="32"/>
    </w:rPr>
  </w:style>
  <w:style w:type="table" w:customStyle="1" w:styleId="597">
    <w:name w:val="列表型 41"/>
    <w:basedOn w:val="87"/>
    <w:qFormat/>
    <w:uiPriority w:val="0"/>
    <w:pPr>
      <w:widowControl w:val="0"/>
    </w:pPr>
    <w:rPr>
      <w:rFonts w:ascii="Calibri" w:hAnsi="Calibri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paragraph" w:customStyle="1" w:styleId="598">
    <w:name w:val="TOC 标题1"/>
    <w:basedOn w:val="2"/>
    <w:next w:val="1"/>
    <w:unhideWhenUsed/>
    <w:qFormat/>
    <w:uiPriority w:val="39"/>
    <w:pPr>
      <w:keepLines/>
      <w:widowControl/>
      <w:numPr>
        <w:numId w:val="0"/>
      </w:numPr>
      <w:adjustRightInd w:val="0"/>
      <w:snapToGrid/>
      <w:spacing w:line="276" w:lineRule="auto"/>
      <w:jc w:val="left"/>
      <w:outlineLvl w:val="9"/>
    </w:pPr>
    <w:rPr>
      <w:rFonts w:ascii="Calibri Light" w:hAnsi="Calibri Light" w:eastAsia="宋体"/>
      <w:b/>
      <w:bCs/>
      <w:snapToGrid/>
      <w:color w:val="2E74B5"/>
      <w:kern w:val="0"/>
      <w:szCs w:val="28"/>
    </w:rPr>
  </w:style>
  <w:style w:type="character" w:customStyle="1" w:styleId="599">
    <w:name w:val="不明显强调1"/>
    <w:basedOn w:val="132"/>
    <w:qFormat/>
    <w:uiPriority w:val="19"/>
    <w:rPr>
      <w:iCs/>
      <w:color w:val="auto"/>
    </w:rPr>
  </w:style>
  <w:style w:type="paragraph" w:customStyle="1" w:styleId="600">
    <w:name w:val="修订1"/>
    <w:hidden/>
    <w:semiHidden/>
    <w:qFormat/>
    <w:uiPriority w:val="99"/>
    <w:pPr>
      <w:spacing w:line="360" w:lineRule="auto"/>
      <w:ind w:firstLine="150" w:firstLineChars="15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01">
    <w:name w:val="无间隔1"/>
    <w:qFormat/>
    <w:uiPriority w:val="1"/>
    <w:pPr>
      <w:spacing w:line="360" w:lineRule="auto"/>
      <w:ind w:firstLine="150" w:firstLineChars="150"/>
      <w:jc w:val="both"/>
    </w:pPr>
    <w:rPr>
      <w:rFonts w:ascii="Calibri" w:hAnsi="Calibri" w:eastAsia="宋体" w:cs="Times New Roman"/>
      <w:sz w:val="22"/>
      <w:szCs w:val="22"/>
      <w:lang w:val="en-US" w:eastAsia="zh-CN" w:bidi="ar-SA"/>
    </w:rPr>
  </w:style>
  <w:style w:type="paragraph" w:customStyle="1" w:styleId="602">
    <w:name w:val="Char1 Char Char Char1"/>
    <w:basedOn w:val="1"/>
    <w:qFormat/>
    <w:uiPriority w:val="99"/>
    <w:pPr>
      <w:tabs>
        <w:tab w:val="left" w:pos="360"/>
      </w:tabs>
      <w:spacing w:line="360" w:lineRule="auto"/>
      <w:ind w:firstLine="150" w:firstLineChars="150"/>
    </w:pPr>
    <w:rPr>
      <w:rFonts w:ascii="Times New Roman"/>
      <w:szCs w:val="32"/>
    </w:rPr>
  </w:style>
  <w:style w:type="paragraph" w:customStyle="1" w:styleId="603">
    <w:name w:val="Char21"/>
    <w:basedOn w:val="1"/>
    <w:qFormat/>
    <w:uiPriority w:val="99"/>
    <w:pPr>
      <w:tabs>
        <w:tab w:val="left" w:pos="360"/>
      </w:tabs>
      <w:spacing w:line="460" w:lineRule="exact"/>
      <w:ind w:left="360" w:firstLine="482" w:firstLineChars="150"/>
    </w:pPr>
    <w:rPr>
      <w:bCs/>
      <w:sz w:val="21"/>
      <w:szCs w:val="24"/>
    </w:rPr>
  </w:style>
  <w:style w:type="paragraph" w:customStyle="1" w:styleId="604">
    <w:name w:val="图表样式"/>
    <w:next w:val="1"/>
    <w:qFormat/>
    <w:uiPriority w:val="99"/>
    <w:pPr>
      <w:widowControl w:val="0"/>
      <w:spacing w:line="400" w:lineRule="atLeast"/>
      <w:ind w:firstLine="480" w:firstLineChars="200"/>
      <w:jc w:val="center"/>
    </w:pPr>
    <w:rPr>
      <w:rFonts w:ascii="Times New Roman" w:hAnsi="Times New Roman" w:eastAsia="宋体" w:cs="宋体"/>
      <w:kern w:val="2"/>
      <w:sz w:val="24"/>
      <w:lang w:val="en-US" w:eastAsia="zh-CN" w:bidi="ar-SA"/>
    </w:rPr>
  </w:style>
  <w:style w:type="paragraph" w:customStyle="1" w:styleId="605">
    <w:name w:val="indent2"/>
    <w:basedOn w:val="1"/>
    <w:qFormat/>
    <w:uiPriority w:val="99"/>
    <w:pPr>
      <w:widowControl/>
      <w:spacing w:before="100" w:beforeAutospacing="1" w:after="100" w:afterAutospacing="1" w:line="360" w:lineRule="auto"/>
      <w:ind w:firstLine="150" w:firstLineChars="150"/>
      <w:jc w:val="left"/>
    </w:pPr>
    <w:rPr>
      <w:rFonts w:hAnsi="宋体" w:cs="宋体"/>
      <w:kern w:val="0"/>
      <w:szCs w:val="24"/>
    </w:rPr>
  </w:style>
  <w:style w:type="character" w:customStyle="1" w:styleId="606">
    <w:name w:val="A5"/>
    <w:qFormat/>
    <w:uiPriority w:val="99"/>
    <w:rPr>
      <w:rFonts w:cs="Helvetica"/>
      <w:color w:val="211D1E"/>
      <w:sz w:val="9"/>
      <w:szCs w:val="9"/>
    </w:rPr>
  </w:style>
  <w:style w:type="paragraph" w:customStyle="1" w:styleId="607">
    <w:name w:val="！图"/>
    <w:basedOn w:val="332"/>
    <w:qFormat/>
    <w:uiPriority w:val="0"/>
    <w:pPr>
      <w:snapToGrid/>
      <w:ind w:firstLine="0" w:firstLineChars="0"/>
      <w:jc w:val="center"/>
    </w:pPr>
    <w:rPr>
      <w:rFonts w:hint="eastAsia" w:hAnsi="宋体" w:cs="Times New Roman"/>
      <w:szCs w:val="24"/>
    </w:rPr>
  </w:style>
  <w:style w:type="paragraph" w:customStyle="1" w:styleId="608">
    <w:name w:val="正文 首行缩进: 2 字符"/>
    <w:basedOn w:val="1"/>
    <w:qFormat/>
    <w:uiPriority w:val="99"/>
    <w:pPr>
      <w:spacing w:line="400" w:lineRule="exact"/>
      <w:ind w:firstLine="482" w:firstLineChars="150"/>
    </w:pPr>
    <w:rPr>
      <w:rFonts w:hint="eastAsia" w:hAnsi="宋体"/>
      <w:szCs w:val="24"/>
    </w:rPr>
  </w:style>
  <w:style w:type="paragraph" w:customStyle="1" w:styleId="609">
    <w:name w:val="列出段落4"/>
    <w:basedOn w:val="1"/>
    <w:unhideWhenUsed/>
    <w:qFormat/>
    <w:uiPriority w:val="34"/>
    <w:pPr>
      <w:spacing w:line="360" w:lineRule="auto"/>
      <w:ind w:firstLine="420"/>
    </w:pPr>
    <w:rPr>
      <w:rFonts w:ascii="Calibri" w:hAnsi="Calibri"/>
      <w:sz w:val="21"/>
      <w:szCs w:val="22"/>
    </w:rPr>
  </w:style>
  <w:style w:type="paragraph" w:customStyle="1" w:styleId="610">
    <w:name w:val="TOC 标题2"/>
    <w:basedOn w:val="2"/>
    <w:next w:val="1"/>
    <w:unhideWhenUsed/>
    <w:qFormat/>
    <w:uiPriority w:val="39"/>
    <w:pPr>
      <w:keepLines/>
      <w:widowControl/>
      <w:numPr>
        <w:numId w:val="0"/>
      </w:numPr>
      <w:adjustRightInd w:val="0"/>
      <w:snapToGrid/>
      <w:spacing w:before="480" w:line="276" w:lineRule="auto"/>
      <w:jc w:val="left"/>
      <w:outlineLvl w:val="9"/>
    </w:pPr>
    <w:rPr>
      <w:rFonts w:ascii="Calibri Light" w:hAnsi="Calibri Light" w:eastAsia="宋体"/>
      <w:b/>
      <w:bCs/>
      <w:snapToGrid/>
      <w:color w:val="2E74B5"/>
      <w:kern w:val="0"/>
      <w:szCs w:val="28"/>
    </w:rPr>
  </w:style>
  <w:style w:type="paragraph" w:customStyle="1" w:styleId="611">
    <w:name w:val="WPSOffice手动目录 1"/>
    <w:qFormat/>
    <w:uiPriority w:val="99"/>
    <w:rPr>
      <w:rFonts w:ascii="Times New Roman" w:hAnsi="Times New Roman" w:eastAsia="宋体" w:cs="Times New Roman"/>
      <w:lang w:val="en-US" w:eastAsia="zh-CN" w:bidi="ar-SA"/>
    </w:rPr>
  </w:style>
  <w:style w:type="paragraph" w:customStyle="1" w:styleId="612">
    <w:name w:val="WPSOffice手动目录 2"/>
    <w:qFormat/>
    <w:uiPriority w:val="99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613">
    <w:name w:val="列出段落6"/>
    <w:basedOn w:val="1"/>
    <w:unhideWhenUsed/>
    <w:qFormat/>
    <w:uiPriority w:val="34"/>
    <w:pPr>
      <w:spacing w:line="360" w:lineRule="auto"/>
      <w:ind w:firstLine="420"/>
    </w:pPr>
    <w:rPr>
      <w:rFonts w:ascii="Calibri" w:hAnsi="Calibri" w:cs="黑体"/>
      <w:sz w:val="21"/>
      <w:szCs w:val="22"/>
    </w:rPr>
  </w:style>
  <w:style w:type="paragraph" w:customStyle="1" w:styleId="614">
    <w:name w:val="修订2"/>
    <w:hidden/>
    <w:semiHidden/>
    <w:qFormat/>
    <w:uiPriority w:val="99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15">
    <w:name w:val="！二级标题"/>
    <w:basedOn w:val="1"/>
    <w:qFormat/>
    <w:uiPriority w:val="99"/>
    <w:pPr>
      <w:snapToGrid w:val="0"/>
      <w:spacing w:line="300" w:lineRule="auto"/>
      <w:ind w:firstLine="0" w:firstLineChars="0"/>
      <w:jc w:val="left"/>
      <w:outlineLvl w:val="1"/>
    </w:pPr>
    <w:rPr>
      <w:rFonts w:ascii="Times New Roman"/>
      <w:b/>
      <w:kern w:val="0"/>
      <w:sz w:val="30"/>
      <w:szCs w:val="24"/>
    </w:rPr>
  </w:style>
  <w:style w:type="paragraph" w:customStyle="1" w:styleId="616">
    <w:name w:val="NUDT正文"/>
    <w:basedOn w:val="1"/>
    <w:link w:val="617"/>
    <w:qFormat/>
    <w:uiPriority w:val="0"/>
    <w:pPr>
      <w:adjustRightInd w:val="0"/>
      <w:spacing w:line="300" w:lineRule="auto"/>
      <w:textAlignment w:val="baseline"/>
    </w:pPr>
    <w:rPr>
      <w:rFonts w:ascii="Times New Roman" w:cs="宋体"/>
      <w:kern w:val="0"/>
      <w:szCs w:val="24"/>
    </w:rPr>
  </w:style>
  <w:style w:type="character" w:customStyle="1" w:styleId="617">
    <w:name w:val="NUDT正文 Char2"/>
    <w:link w:val="616"/>
    <w:qFormat/>
    <w:uiPriority w:val="0"/>
    <w:rPr>
      <w:rFonts w:cs="宋体"/>
      <w:sz w:val="24"/>
      <w:szCs w:val="24"/>
    </w:rPr>
  </w:style>
  <w:style w:type="character" w:customStyle="1" w:styleId="618">
    <w:name w:val="副标题 Char1"/>
    <w:basedOn w:val="132"/>
    <w:qFormat/>
    <w:uiPriority w:val="0"/>
    <w:rPr>
      <w:rFonts w:asciiTheme="majorHAnsi" w:hAnsiTheme="majorHAnsi" w:cstheme="majorBidi"/>
      <w:b/>
      <w:bCs/>
      <w:kern w:val="28"/>
      <w:sz w:val="32"/>
      <w:szCs w:val="32"/>
    </w:rPr>
  </w:style>
  <w:style w:type="paragraph" w:customStyle="1" w:styleId="619">
    <w:name w:val="附录图题注"/>
    <w:next w:val="1"/>
    <w:qFormat/>
    <w:uiPriority w:val="99"/>
    <w:pPr>
      <w:spacing w:before="60" w:after="60"/>
      <w:jc w:val="center"/>
    </w:pPr>
    <w:rPr>
      <w:rFonts w:ascii="黑体" w:hAnsi="Times New Roman" w:eastAsia="黑体" w:cs="Times New Roman"/>
      <w:sz w:val="24"/>
      <w:lang w:val="en-US" w:eastAsia="zh-CN" w:bidi="ar-SA"/>
    </w:rPr>
  </w:style>
  <w:style w:type="paragraph" w:customStyle="1" w:styleId="620">
    <w:name w:val="附录标题 5"/>
    <w:basedOn w:val="431"/>
    <w:next w:val="1"/>
    <w:qFormat/>
    <w:uiPriority w:val="99"/>
  </w:style>
  <w:style w:type="paragraph" w:customStyle="1" w:styleId="621">
    <w:name w:val="附录标题 6"/>
    <w:basedOn w:val="620"/>
    <w:next w:val="1"/>
    <w:qFormat/>
    <w:uiPriority w:val="99"/>
  </w:style>
  <w:style w:type="paragraph" w:customStyle="1" w:styleId="622">
    <w:name w:val="封面标准文稿类别"/>
    <w:qFormat/>
    <w:uiPriority w:val="99"/>
    <w:pPr>
      <w:spacing w:before="440" w:line="400" w:lineRule="exact"/>
      <w:jc w:val="center"/>
    </w:pPr>
    <w:rPr>
      <w:rFonts w:ascii="宋体" w:hAnsi="Times New Roman" w:eastAsia="宋体" w:cs="Times New Roman"/>
      <w:sz w:val="24"/>
      <w:lang w:val="en-US" w:eastAsia="zh-CN" w:bidi="ar-SA"/>
    </w:rPr>
  </w:style>
  <w:style w:type="paragraph" w:customStyle="1" w:styleId="623">
    <w:name w:val="5号文本框"/>
    <w:basedOn w:val="1"/>
    <w:qFormat/>
    <w:uiPriority w:val="99"/>
    <w:pPr>
      <w:spacing w:line="0" w:lineRule="atLeast"/>
      <w:ind w:firstLine="0" w:firstLineChars="0"/>
      <w:jc w:val="center"/>
    </w:pPr>
    <w:rPr>
      <w:rFonts w:ascii="Times New Roman"/>
      <w:sz w:val="21"/>
    </w:rPr>
  </w:style>
  <w:style w:type="paragraph" w:customStyle="1" w:styleId="624">
    <w:name w:val="4号小居中"/>
    <w:basedOn w:val="1"/>
    <w:autoRedefine/>
    <w:qFormat/>
    <w:uiPriority w:val="99"/>
    <w:pPr>
      <w:spacing w:line="0" w:lineRule="atLeast"/>
      <w:ind w:firstLine="0" w:firstLineChars="0"/>
      <w:jc w:val="center"/>
    </w:pPr>
    <w:rPr>
      <w:rFonts w:ascii="Times New Roman"/>
      <w:sz w:val="21"/>
    </w:rPr>
  </w:style>
  <w:style w:type="paragraph" w:customStyle="1" w:styleId="625">
    <w:name w:val="目录1"/>
    <w:autoRedefine/>
    <w:qFormat/>
    <w:uiPriority w:val="99"/>
    <w:pPr>
      <w:tabs>
        <w:tab w:val="left" w:pos="567"/>
        <w:tab w:val="right" w:leader="middleDot" w:pos="9356"/>
      </w:tabs>
      <w:snapToGrid w:val="0"/>
      <w:spacing w:line="400" w:lineRule="exact"/>
      <w:jc w:val="center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customStyle="1" w:styleId="626">
    <w:name w:val="正文(首行缩进2字)"/>
    <w:basedOn w:val="1"/>
    <w:autoRedefine/>
    <w:qFormat/>
    <w:uiPriority w:val="0"/>
    <w:pPr>
      <w:spacing w:line="400" w:lineRule="exact"/>
      <w:ind w:firstLine="0" w:firstLineChars="0"/>
    </w:pPr>
    <w:rPr>
      <w:szCs w:val="24"/>
    </w:rPr>
  </w:style>
  <w:style w:type="paragraph" w:customStyle="1" w:styleId="627">
    <w:name w:val="图表名称"/>
    <w:basedOn w:val="1"/>
    <w:autoRedefine/>
    <w:qFormat/>
    <w:uiPriority w:val="99"/>
    <w:pPr>
      <w:spacing w:line="240" w:lineRule="auto"/>
      <w:ind w:firstLine="0" w:firstLineChars="0"/>
      <w:jc w:val="center"/>
    </w:pPr>
    <w:rPr>
      <w:rFonts w:ascii="Times New Roman"/>
    </w:rPr>
  </w:style>
  <w:style w:type="paragraph" w:customStyle="1" w:styleId="628">
    <w:name w:val="正文(缩进2字)"/>
    <w:basedOn w:val="1"/>
    <w:autoRedefine/>
    <w:qFormat/>
    <w:uiPriority w:val="99"/>
    <w:pPr>
      <w:numPr>
        <w:ilvl w:val="2"/>
        <w:numId w:val="63"/>
      </w:numPr>
      <w:spacing w:line="240" w:lineRule="auto"/>
      <w:ind w:firstLine="0" w:firstLineChars="0"/>
    </w:pPr>
    <w:rPr>
      <w:rFonts w:ascii="Times New Roman"/>
    </w:rPr>
  </w:style>
  <w:style w:type="paragraph" w:customStyle="1" w:styleId="629">
    <w:name w:val="正文标题"/>
    <w:basedOn w:val="1"/>
    <w:next w:val="209"/>
    <w:qFormat/>
    <w:uiPriority w:val="99"/>
    <w:pPr>
      <w:numPr>
        <w:ilvl w:val="0"/>
        <w:numId w:val="64"/>
      </w:numPr>
      <w:adjustRightInd w:val="0"/>
      <w:spacing w:before="320" w:after="160" w:line="240" w:lineRule="auto"/>
      <w:ind w:firstLineChars="0"/>
      <w:jc w:val="center"/>
      <w:textAlignment w:val="baseline"/>
    </w:pPr>
    <w:rPr>
      <w:rFonts w:ascii="黑体" w:eastAsia="黑体"/>
      <w:kern w:val="0"/>
      <w:sz w:val="32"/>
    </w:rPr>
  </w:style>
  <w:style w:type="paragraph" w:customStyle="1" w:styleId="630">
    <w:name w:val="文件目次"/>
    <w:basedOn w:val="1"/>
    <w:qFormat/>
    <w:uiPriority w:val="99"/>
    <w:pPr>
      <w:adjustRightInd w:val="0"/>
      <w:spacing w:before="100" w:beforeLines="100" w:after="100" w:afterLines="100" w:line="240" w:lineRule="auto"/>
      <w:ind w:firstLine="0" w:firstLineChars="0"/>
      <w:jc w:val="center"/>
      <w:textAlignment w:val="baseline"/>
    </w:pPr>
    <w:rPr>
      <w:rFonts w:ascii="Times New Roman" w:eastAsia="黑体"/>
      <w:bCs/>
      <w:kern w:val="0"/>
      <w:sz w:val="32"/>
    </w:rPr>
  </w:style>
  <w:style w:type="paragraph" w:customStyle="1" w:styleId="631">
    <w:name w:val="ziy"/>
    <w:basedOn w:val="20"/>
    <w:next w:val="1"/>
    <w:autoRedefine/>
    <w:qFormat/>
    <w:uiPriority w:val="99"/>
    <w:pPr>
      <w:spacing w:line="0" w:lineRule="atLeast"/>
      <w:ind w:firstLine="0" w:firstLineChars="0"/>
      <w:outlineLvl w:val="0"/>
    </w:pPr>
    <w:rPr>
      <w:rFonts w:ascii="Times New Roman" w:hAnsi="Arial"/>
      <w:b/>
      <w:sz w:val="28"/>
    </w:rPr>
  </w:style>
  <w:style w:type="paragraph" w:customStyle="1" w:styleId="632">
    <w:name w:val="ziy-1"/>
    <w:basedOn w:val="631"/>
    <w:next w:val="1"/>
    <w:autoRedefine/>
    <w:qFormat/>
    <w:uiPriority w:val="99"/>
    <w:pPr>
      <w:outlineLvl w:val="1"/>
    </w:pPr>
    <w:rPr>
      <w:b w:val="0"/>
      <w:sz w:val="24"/>
    </w:rPr>
  </w:style>
  <w:style w:type="paragraph" w:customStyle="1" w:styleId="633">
    <w:name w:val="我的小标题"/>
    <w:basedOn w:val="1"/>
    <w:next w:val="1"/>
    <w:qFormat/>
    <w:uiPriority w:val="99"/>
    <w:pPr>
      <w:spacing w:line="240" w:lineRule="auto"/>
      <w:ind w:firstLine="0" w:firstLineChars="0"/>
    </w:pPr>
    <w:rPr>
      <w:rFonts w:hAnsi="Arial"/>
    </w:rPr>
  </w:style>
  <w:style w:type="paragraph" w:customStyle="1" w:styleId="634">
    <w:name w:val="我的标题2"/>
    <w:basedOn w:val="83"/>
    <w:next w:val="1"/>
    <w:qFormat/>
    <w:uiPriority w:val="99"/>
    <w:pPr>
      <w:kinsoku/>
      <w:spacing w:before="60"/>
      <w:jc w:val="both"/>
    </w:pPr>
    <w:rPr>
      <w:rFonts w:ascii="黑体" w:hAnsi="Arial" w:eastAsia="黑体" w:cs="Times New Roman"/>
      <w:b w:val="0"/>
      <w:bCs w:val="0"/>
      <w:sz w:val="21"/>
      <w:szCs w:val="20"/>
    </w:rPr>
  </w:style>
  <w:style w:type="character" w:customStyle="1" w:styleId="635">
    <w:name w:val="段落 Char"/>
    <w:link w:val="425"/>
    <w:qFormat/>
    <w:uiPriority w:val="0"/>
    <w:rPr>
      <w:sz w:val="24"/>
    </w:rPr>
  </w:style>
  <w:style w:type="character" w:customStyle="1" w:styleId="636">
    <w:name w:val="标题 2 Char1"/>
    <w:qFormat/>
    <w:uiPriority w:val="0"/>
    <w:rPr>
      <w:rFonts w:ascii="黑体" w:eastAsia="黑体"/>
      <w:kern w:val="44"/>
      <w:sz w:val="24"/>
      <w:szCs w:val="32"/>
    </w:rPr>
  </w:style>
  <w:style w:type="paragraph" w:customStyle="1" w:styleId="637">
    <w:name w:val="默认段落字体 Para Char"/>
    <w:basedOn w:val="1"/>
    <w:autoRedefine/>
    <w:qFormat/>
    <w:uiPriority w:val="99"/>
    <w:pPr>
      <w:tabs>
        <w:tab w:val="left" w:pos="360"/>
      </w:tabs>
      <w:spacing w:line="240" w:lineRule="auto"/>
      <w:ind w:firstLine="0" w:firstLineChars="0"/>
    </w:pPr>
    <w:rPr>
      <w:rFonts w:ascii="Times New Roman"/>
      <w:sz w:val="21"/>
      <w:szCs w:val="24"/>
    </w:rPr>
  </w:style>
  <w:style w:type="character" w:customStyle="1" w:styleId="638">
    <w:name w:val="图题注 Char"/>
    <w:link w:val="423"/>
    <w:qFormat/>
    <w:uiPriority w:val="99"/>
    <w:rPr>
      <w:rFonts w:ascii="黑体" w:eastAsia="黑体"/>
      <w:sz w:val="24"/>
    </w:rPr>
  </w:style>
  <w:style w:type="character" w:customStyle="1" w:styleId="639">
    <w:name w:val="段落 Char1"/>
    <w:qFormat/>
    <w:uiPriority w:val="0"/>
    <w:rPr>
      <w:rFonts w:eastAsia="宋体"/>
      <w:sz w:val="24"/>
      <w:lang w:val="en-US" w:eastAsia="zh-CN" w:bidi="ar-SA"/>
    </w:rPr>
  </w:style>
  <w:style w:type="paragraph" w:customStyle="1" w:styleId="640">
    <w:name w:val="表文"/>
    <w:basedOn w:val="1"/>
    <w:qFormat/>
    <w:uiPriority w:val="99"/>
    <w:pPr>
      <w:keepNext/>
      <w:keepLines/>
      <w:adjustRightInd w:val="0"/>
      <w:spacing w:before="20" w:line="240" w:lineRule="auto"/>
      <w:ind w:left="28" w:right="28" w:firstLine="0" w:firstLineChars="0"/>
      <w:jc w:val="distribute"/>
      <w:textAlignment w:val="bottom"/>
    </w:pPr>
    <w:rPr>
      <w:rFonts w:ascii="Arial" w:hAnsi="Arial" w:eastAsia="仿宋体"/>
      <w:kern w:val="21"/>
    </w:rPr>
  </w:style>
  <w:style w:type="paragraph" w:customStyle="1" w:styleId="641">
    <w:name w:val="样式 标题 1 + 红色 段后: 6 磅"/>
    <w:basedOn w:val="2"/>
    <w:autoRedefine/>
    <w:qFormat/>
    <w:uiPriority w:val="99"/>
    <w:pPr>
      <w:keepNext w:val="0"/>
      <w:widowControl/>
      <w:numPr>
        <w:numId w:val="0"/>
      </w:numPr>
      <w:tabs>
        <w:tab w:val="left" w:pos="360"/>
      </w:tabs>
      <w:adjustRightInd w:val="0"/>
      <w:snapToGrid/>
      <w:spacing w:before="156" w:beforeLines="50" w:after="120" w:afterLines="50" w:line="400" w:lineRule="exact"/>
      <w:ind w:left="425" w:hanging="425"/>
      <w:jc w:val="left"/>
    </w:pPr>
    <w:rPr>
      <w:rFonts w:cs="宋体"/>
      <w:snapToGrid/>
      <w:sz w:val="24"/>
      <w:szCs w:val="20"/>
    </w:rPr>
  </w:style>
  <w:style w:type="paragraph" w:customStyle="1" w:styleId="642">
    <w:name w:val="条第5级，后正文"/>
    <w:basedOn w:val="6"/>
    <w:qFormat/>
    <w:uiPriority w:val="99"/>
    <w:pPr>
      <w:keepNext w:val="0"/>
      <w:numPr>
        <w:ilvl w:val="0"/>
        <w:numId w:val="0"/>
      </w:numPr>
      <w:tabs>
        <w:tab w:val="left" w:pos="567"/>
        <w:tab w:val="left" w:pos="1080"/>
      </w:tabs>
      <w:snapToGrid/>
      <w:spacing w:before="120" w:beforeLines="50" w:after="120" w:afterLines="50" w:line="400" w:lineRule="exact"/>
    </w:pPr>
    <w:rPr>
      <w:rFonts w:ascii="宋体" w:hAnsi="Times New Roman" w:eastAsia="宋体"/>
      <w:sz w:val="24"/>
      <w:szCs w:val="20"/>
    </w:rPr>
  </w:style>
  <w:style w:type="paragraph" w:customStyle="1" w:styleId="643">
    <w:name w:val="样式5"/>
    <w:basedOn w:val="10"/>
    <w:qFormat/>
    <w:uiPriority w:val="99"/>
    <w:pPr>
      <w:keepLines/>
      <w:numPr>
        <w:ilvl w:val="0"/>
        <w:numId w:val="0"/>
      </w:numPr>
      <w:tabs>
        <w:tab w:val="left" w:pos="2382"/>
      </w:tabs>
      <w:spacing w:before="240" w:beforeLines="0" w:after="64" w:afterLines="0" w:line="320" w:lineRule="auto"/>
      <w:ind w:left="2382" w:hanging="1584"/>
    </w:pPr>
    <w:rPr>
      <w:rFonts w:ascii="Arial" w:hAnsi="Arial"/>
      <w:sz w:val="21"/>
      <w:szCs w:val="21"/>
    </w:rPr>
  </w:style>
  <w:style w:type="paragraph" w:customStyle="1" w:styleId="644">
    <w:name w:val="列出段落5"/>
    <w:basedOn w:val="1"/>
    <w:qFormat/>
    <w:uiPriority w:val="99"/>
    <w:pPr>
      <w:widowControl/>
      <w:spacing w:line="240" w:lineRule="auto"/>
      <w:ind w:left="720" w:firstLine="360" w:firstLineChars="0"/>
      <w:jc w:val="left"/>
    </w:pPr>
    <w:rPr>
      <w:rFonts w:ascii="Calibri" w:hAnsi="Calibri"/>
      <w:kern w:val="0"/>
      <w:sz w:val="22"/>
      <w:lang w:val="zh-CN" w:eastAsia="en-US"/>
    </w:rPr>
  </w:style>
  <w:style w:type="paragraph" w:customStyle="1" w:styleId="645">
    <w:name w:val="11 表题"/>
    <w:basedOn w:val="1"/>
    <w:link w:val="646"/>
    <w:qFormat/>
    <w:uiPriority w:val="0"/>
    <w:pPr>
      <w:keepNext/>
      <w:spacing w:after="120" w:afterLines="50" w:line="420" w:lineRule="atLeast"/>
      <w:ind w:firstLine="0" w:firstLineChars="0"/>
      <w:jc w:val="center"/>
    </w:pPr>
    <w:rPr>
      <w:rFonts w:asciiTheme="minorEastAsia" w:hAnsiTheme="minorEastAsia" w:eastAsiaTheme="minorEastAsia"/>
      <w:sz w:val="28"/>
      <w:szCs w:val="28"/>
    </w:rPr>
  </w:style>
  <w:style w:type="character" w:customStyle="1" w:styleId="646">
    <w:name w:val="11 表题 Char"/>
    <w:link w:val="645"/>
    <w:uiPriority w:val="0"/>
    <w:rPr>
      <w:rFonts w:asciiTheme="minorEastAsia" w:hAnsiTheme="minorEastAsia" w:eastAsiaTheme="minorEastAsia"/>
      <w:kern w:val="2"/>
      <w:sz w:val="28"/>
      <w:szCs w:val="28"/>
    </w:rPr>
  </w:style>
  <w:style w:type="paragraph" w:customStyle="1" w:styleId="647">
    <w:name w:val="A正文文本"/>
    <w:basedOn w:val="1"/>
    <w:link w:val="666"/>
    <w:qFormat/>
    <w:locked/>
    <w:uiPriority w:val="0"/>
    <w:pPr>
      <w:spacing w:line="400" w:lineRule="exact"/>
      <w:ind w:firstLine="0" w:firstLineChars="0"/>
    </w:pPr>
  </w:style>
  <w:style w:type="paragraph" w:customStyle="1" w:styleId="648">
    <w:name w:val="A一级标题"/>
    <w:basedOn w:val="2"/>
    <w:next w:val="647"/>
    <w:semiHidden/>
    <w:locked/>
    <w:uiPriority w:val="0"/>
    <w:pPr>
      <w:keepNext w:val="0"/>
      <w:keepLines/>
      <w:numPr>
        <w:numId w:val="31"/>
      </w:numPr>
      <w:tabs>
        <w:tab w:val="left" w:pos="432"/>
        <w:tab w:val="left" w:pos="480"/>
      </w:tabs>
      <w:snapToGrid/>
      <w:spacing w:before="50" w:beforeLines="50" w:after="50" w:afterLines="50" w:line="400" w:lineRule="exact"/>
      <w:ind w:left="432" w:hanging="432"/>
      <w:jc w:val="both"/>
    </w:pPr>
  </w:style>
  <w:style w:type="paragraph" w:customStyle="1" w:styleId="649">
    <w:name w:val="A二级标题"/>
    <w:basedOn w:val="3"/>
    <w:next w:val="647"/>
    <w:semiHidden/>
    <w:locked/>
    <w:uiPriority w:val="0"/>
    <w:pPr>
      <w:keepNext w:val="0"/>
      <w:keepLines/>
      <w:numPr>
        <w:ilvl w:val="0"/>
        <w:numId w:val="0"/>
      </w:numPr>
      <w:tabs>
        <w:tab w:val="left" w:pos="576"/>
        <w:tab w:val="left" w:pos="720"/>
      </w:tabs>
      <w:snapToGrid/>
      <w:spacing w:before="50" w:beforeLines="50" w:after="50" w:afterLines="50" w:line="400" w:lineRule="exact"/>
      <w:ind w:left="576" w:hanging="576"/>
    </w:pPr>
    <w:rPr>
      <w:rFonts w:ascii="楷体" w:hAnsi="楷体" w:eastAsia="楷体"/>
      <w:b/>
    </w:rPr>
  </w:style>
  <w:style w:type="paragraph" w:customStyle="1" w:styleId="650">
    <w:name w:val="A三级标题"/>
    <w:basedOn w:val="4"/>
    <w:next w:val="647"/>
    <w:semiHidden/>
    <w:locked/>
    <w:uiPriority w:val="0"/>
    <w:pPr>
      <w:keepNext w:val="0"/>
      <w:keepLines/>
      <w:numPr>
        <w:numId w:val="31"/>
      </w:numPr>
      <w:tabs>
        <w:tab w:val="left" w:pos="960"/>
        <w:tab w:val="left" w:pos="1146"/>
        <w:tab w:val="left" w:pos="1616"/>
      </w:tabs>
      <w:adjustRightInd/>
      <w:snapToGrid/>
      <w:spacing w:line="400" w:lineRule="exact"/>
      <w:ind w:left="1146" w:hanging="720"/>
    </w:pPr>
    <w:rPr>
      <w:color w:val="000000" w:themeColor="text1"/>
      <w:szCs w:val="24"/>
      <w14:textFill>
        <w14:solidFill>
          <w14:schemeClr w14:val="tx1"/>
        </w14:solidFill>
      </w14:textFill>
    </w:rPr>
  </w:style>
  <w:style w:type="paragraph" w:customStyle="1" w:styleId="651">
    <w:name w:val="A四级标题"/>
    <w:basedOn w:val="5"/>
    <w:next w:val="647"/>
    <w:semiHidden/>
    <w:locked/>
    <w:uiPriority w:val="0"/>
    <w:pPr>
      <w:keepNext w:val="0"/>
      <w:keepLines/>
      <w:numPr>
        <w:numId w:val="31"/>
      </w:numPr>
      <w:tabs>
        <w:tab w:val="left" w:pos="1200"/>
        <w:tab w:val="left" w:pos="2708"/>
        <w:tab w:val="left" w:pos="2914"/>
      </w:tabs>
      <w:snapToGrid/>
      <w:spacing w:before="50" w:beforeLines="50" w:after="50" w:afterLines="50" w:line="400" w:lineRule="exact"/>
      <w:ind w:left="862" w:hanging="862"/>
    </w:pPr>
    <w:rPr>
      <w:rFonts w:eastAsia="宋体"/>
      <w:color w:val="000000" w:themeColor="text1"/>
      <w:szCs w:val="24"/>
      <w14:textFill>
        <w14:solidFill>
          <w14:schemeClr w14:val="tx1"/>
        </w14:solidFill>
      </w14:textFill>
    </w:rPr>
  </w:style>
  <w:style w:type="paragraph" w:customStyle="1" w:styleId="652">
    <w:name w:val="样式 A三级标题 + 段前: 0.5 行 段后: 0.5 行"/>
    <w:basedOn w:val="650"/>
    <w:next w:val="647"/>
    <w:semiHidden/>
    <w:locked/>
    <w:uiPriority w:val="0"/>
    <w:pPr>
      <w:spacing w:before="120" w:after="120"/>
    </w:pPr>
    <w:rPr>
      <w:rFonts w:cs="宋体"/>
      <w:bCs w:val="0"/>
      <w:szCs w:val="20"/>
    </w:rPr>
  </w:style>
  <w:style w:type="character" w:customStyle="1" w:styleId="653">
    <w:name w:val="HTML 地址 Char"/>
    <w:basedOn w:val="132"/>
    <w:link w:val="40"/>
    <w:semiHidden/>
    <w:uiPriority w:val="0"/>
    <w:rPr>
      <w:rFonts w:ascii="宋体"/>
      <w:i/>
      <w:iCs/>
      <w:kern w:val="2"/>
      <w:sz w:val="24"/>
    </w:rPr>
  </w:style>
  <w:style w:type="character" w:customStyle="1" w:styleId="654">
    <w:name w:val="HTML 预设格式 Char"/>
    <w:basedOn w:val="132"/>
    <w:link w:val="79"/>
    <w:qFormat/>
    <w:uiPriority w:val="0"/>
    <w:rPr>
      <w:rFonts w:ascii="Courier New" w:hAnsi="Courier New" w:cs="Courier New"/>
      <w:kern w:val="2"/>
    </w:rPr>
  </w:style>
  <w:style w:type="character" w:customStyle="1" w:styleId="655">
    <w:name w:val="电子邮件签名 Char"/>
    <w:basedOn w:val="132"/>
    <w:link w:val="18"/>
    <w:semiHidden/>
    <w:uiPriority w:val="0"/>
    <w:rPr>
      <w:rFonts w:ascii="宋体"/>
      <w:kern w:val="2"/>
      <w:sz w:val="24"/>
    </w:rPr>
  </w:style>
  <w:style w:type="character" w:customStyle="1" w:styleId="656">
    <w:name w:val="结束语 Char"/>
    <w:basedOn w:val="132"/>
    <w:link w:val="31"/>
    <w:semiHidden/>
    <w:uiPriority w:val="0"/>
    <w:rPr>
      <w:rFonts w:ascii="宋体"/>
      <w:kern w:val="2"/>
      <w:sz w:val="24"/>
    </w:rPr>
  </w:style>
  <w:style w:type="character" w:customStyle="1" w:styleId="657">
    <w:name w:val="签名 Char"/>
    <w:basedOn w:val="132"/>
    <w:link w:val="59"/>
    <w:semiHidden/>
    <w:uiPriority w:val="0"/>
    <w:rPr>
      <w:rFonts w:ascii="宋体"/>
      <w:kern w:val="2"/>
      <w:sz w:val="24"/>
    </w:rPr>
  </w:style>
  <w:style w:type="character" w:customStyle="1" w:styleId="658">
    <w:name w:val="信息标题 Char"/>
    <w:basedOn w:val="132"/>
    <w:link w:val="78"/>
    <w:semiHidden/>
    <w:uiPriority w:val="0"/>
    <w:rPr>
      <w:rFonts w:ascii="Arial" w:hAnsi="Arial" w:cs="Arial"/>
      <w:kern w:val="2"/>
      <w:sz w:val="24"/>
      <w:szCs w:val="24"/>
      <w:shd w:val="pct20" w:color="auto" w:fill="auto"/>
    </w:rPr>
  </w:style>
  <w:style w:type="character" w:customStyle="1" w:styleId="659">
    <w:name w:val="注释标题 Char"/>
    <w:basedOn w:val="132"/>
    <w:link w:val="15"/>
    <w:qFormat/>
    <w:uiPriority w:val="0"/>
    <w:rPr>
      <w:rFonts w:ascii="宋体"/>
      <w:kern w:val="2"/>
      <w:sz w:val="24"/>
    </w:rPr>
  </w:style>
  <w:style w:type="paragraph" w:customStyle="1" w:styleId="660">
    <w:name w:val="A目录标题"/>
    <w:basedOn w:val="647"/>
    <w:semiHidden/>
    <w:locked/>
    <w:uiPriority w:val="0"/>
    <w:rPr>
      <w:rFonts w:eastAsia="黑体"/>
      <w:sz w:val="32"/>
    </w:rPr>
  </w:style>
  <w:style w:type="paragraph" w:customStyle="1" w:styleId="661">
    <w:name w:val="A目录正文"/>
    <w:basedOn w:val="647"/>
    <w:semiHidden/>
    <w:locked/>
    <w:uiPriority w:val="0"/>
  </w:style>
  <w:style w:type="paragraph" w:customStyle="1" w:styleId="662">
    <w:name w:val="A图表题注格式"/>
    <w:basedOn w:val="21"/>
    <w:next w:val="647"/>
    <w:link w:val="663"/>
    <w:semiHidden/>
    <w:locked/>
    <w:uiPriority w:val="0"/>
    <w:pPr>
      <w:spacing w:before="0" w:after="0" w:line="360" w:lineRule="auto"/>
      <w:ind w:firstLine="0" w:firstLineChars="0"/>
    </w:pPr>
    <w:rPr>
      <w:rFonts w:cs="Arial"/>
    </w:rPr>
  </w:style>
  <w:style w:type="character" w:customStyle="1" w:styleId="663">
    <w:name w:val="A图表题注格式 Char Char"/>
    <w:link w:val="662"/>
    <w:semiHidden/>
    <w:uiPriority w:val="0"/>
    <w:rPr>
      <w:rFonts w:ascii="宋体" w:hAnsi="宋体" w:cs="Arial"/>
      <w:kern w:val="2"/>
      <w:sz w:val="24"/>
    </w:rPr>
  </w:style>
  <w:style w:type="paragraph" w:customStyle="1" w:styleId="664">
    <w:name w:val="目录正文_格式1"/>
    <w:basedOn w:val="647"/>
    <w:locked/>
    <w:uiPriority w:val="0"/>
  </w:style>
  <w:style w:type="paragraph" w:customStyle="1" w:styleId="665">
    <w:name w:val="表格内文字_格式1"/>
    <w:basedOn w:val="46"/>
    <w:next w:val="196"/>
    <w:locked/>
    <w:uiPriority w:val="0"/>
    <w:pPr>
      <w:adjustRightInd w:val="0"/>
      <w:snapToGrid w:val="0"/>
      <w:spacing w:line="360" w:lineRule="auto"/>
      <w:ind w:firstLine="0" w:firstLineChars="0"/>
    </w:pPr>
    <w:rPr>
      <w:rFonts w:ascii="仿宋"/>
    </w:rPr>
  </w:style>
  <w:style w:type="character" w:customStyle="1" w:styleId="666">
    <w:name w:val="A正文文本 Char"/>
    <w:link w:val="647"/>
    <w:uiPriority w:val="0"/>
    <w:rPr>
      <w:rFonts w:ascii="宋体"/>
      <w:kern w:val="2"/>
      <w:sz w:val="24"/>
    </w:rPr>
  </w:style>
  <w:style w:type="paragraph" w:customStyle="1" w:styleId="667">
    <w:name w:val="13 封面编号 黑体四号"/>
    <w:basedOn w:val="1"/>
    <w:link w:val="674"/>
    <w:qFormat/>
    <w:uiPriority w:val="0"/>
    <w:pPr>
      <w:framePr w:hSpace="180" w:wrap="around" w:vAnchor="text" w:hAnchor="margin" w:xAlign="right" w:y="990"/>
      <w:autoSpaceDE w:val="0"/>
      <w:autoSpaceDN w:val="0"/>
      <w:adjustRightInd w:val="0"/>
      <w:spacing w:line="480" w:lineRule="auto"/>
      <w:ind w:firstLine="2660" w:firstLineChars="950"/>
    </w:pPr>
    <w:rPr>
      <w:rFonts w:ascii="黑体" w:eastAsia="黑体"/>
      <w:bCs/>
      <w:sz w:val="28"/>
    </w:rPr>
  </w:style>
  <w:style w:type="character" w:customStyle="1" w:styleId="668">
    <w:name w:val="表题注 Char"/>
    <w:link w:val="426"/>
    <w:uiPriority w:val="0"/>
    <w:rPr>
      <w:rFonts w:ascii="黑体" w:eastAsia="黑体"/>
      <w:sz w:val="24"/>
    </w:rPr>
  </w:style>
  <w:style w:type="paragraph" w:customStyle="1" w:styleId="669">
    <w:name w:val="正文OWN"/>
    <w:basedOn w:val="1"/>
    <w:link w:val="670"/>
    <w:qFormat/>
    <w:locked/>
    <w:uiPriority w:val="0"/>
    <w:pPr>
      <w:spacing w:line="360" w:lineRule="auto"/>
      <w:ind w:firstLine="480"/>
    </w:pPr>
    <w:rPr>
      <w:rFonts w:ascii="Times New Roman"/>
      <w:kern w:val="0"/>
      <w:szCs w:val="24"/>
    </w:rPr>
  </w:style>
  <w:style w:type="character" w:customStyle="1" w:styleId="670">
    <w:name w:val="正文OWN Char"/>
    <w:link w:val="669"/>
    <w:uiPriority w:val="0"/>
    <w:rPr>
      <w:sz w:val="24"/>
      <w:szCs w:val="24"/>
    </w:rPr>
  </w:style>
  <w:style w:type="paragraph" w:customStyle="1" w:styleId="671">
    <w:name w:val="00注释 灰度倾斜"/>
    <w:basedOn w:val="1"/>
    <w:next w:val="1"/>
    <w:qFormat/>
    <w:uiPriority w:val="0"/>
    <w:pPr>
      <w:spacing w:line="420" w:lineRule="atLeast"/>
      <w:ind w:firstLine="480"/>
    </w:pPr>
    <w:rPr>
      <w:rFonts w:hAnsi="宋体" w:cs="宋体"/>
      <w:i/>
      <w:iCs/>
      <w:color w:val="808080"/>
    </w:rPr>
  </w:style>
  <w:style w:type="paragraph" w:customStyle="1" w:styleId="672">
    <w:name w:val="01 目次"/>
    <w:basedOn w:val="1"/>
    <w:link w:val="673"/>
    <w:qFormat/>
    <w:uiPriority w:val="0"/>
    <w:pPr>
      <w:spacing w:line="420" w:lineRule="atLeast"/>
      <w:ind w:firstLine="0" w:firstLineChars="0"/>
      <w:jc w:val="center"/>
    </w:pPr>
    <w:rPr>
      <w:rFonts w:ascii="黑体" w:eastAsia="黑体"/>
      <w:color w:val="000000"/>
      <w:sz w:val="32"/>
      <w:szCs w:val="32"/>
    </w:rPr>
  </w:style>
  <w:style w:type="character" w:customStyle="1" w:styleId="673">
    <w:name w:val="01 目次 Char"/>
    <w:link w:val="672"/>
    <w:uiPriority w:val="0"/>
    <w:rPr>
      <w:rFonts w:ascii="黑体" w:eastAsia="黑体"/>
      <w:color w:val="000000"/>
      <w:kern w:val="2"/>
      <w:sz w:val="32"/>
      <w:szCs w:val="32"/>
    </w:rPr>
  </w:style>
  <w:style w:type="character" w:customStyle="1" w:styleId="674">
    <w:name w:val="13 封面编号 黑体四号 Char"/>
    <w:link w:val="667"/>
    <w:uiPriority w:val="0"/>
    <w:rPr>
      <w:rFonts w:ascii="黑体" w:eastAsia="黑体"/>
      <w:bCs/>
      <w:kern w:val="2"/>
      <w:sz w:val="28"/>
    </w:rPr>
  </w:style>
  <w:style w:type="paragraph" w:customStyle="1" w:styleId="675">
    <w:name w:val="11.1 图目录表目录"/>
    <w:basedOn w:val="1"/>
    <w:link w:val="677"/>
    <w:qFormat/>
    <w:uiPriority w:val="0"/>
    <w:pPr>
      <w:tabs>
        <w:tab w:val="right" w:leader="dot" w:pos="9060"/>
      </w:tabs>
      <w:spacing w:line="420" w:lineRule="atLeast"/>
      <w:ind w:firstLine="0" w:firstLineChars="0"/>
    </w:pPr>
  </w:style>
  <w:style w:type="character" w:customStyle="1" w:styleId="676">
    <w:name w:val="目录标题_格式1 Char"/>
    <w:link w:val="435"/>
    <w:uiPriority w:val="0"/>
    <w:rPr>
      <w:rFonts w:ascii="黑体" w:eastAsia="黑体" w:cs="宋体"/>
      <w:kern w:val="2"/>
      <w:sz w:val="32"/>
    </w:rPr>
  </w:style>
  <w:style w:type="character" w:customStyle="1" w:styleId="677">
    <w:name w:val="11.1 图目录表目录 Char"/>
    <w:link w:val="675"/>
    <w:uiPriority w:val="0"/>
    <w:rPr>
      <w:rFonts w:ascii="宋体"/>
      <w:kern w:val="2"/>
      <w:sz w:val="24"/>
    </w:rPr>
  </w:style>
  <w:style w:type="table" w:customStyle="1" w:styleId="678">
    <w:name w:val="09.6 整个表格样式"/>
    <w:basedOn w:val="87"/>
    <w:locked/>
    <w:uiPriority w:val="0"/>
    <w:rPr>
      <w:rFonts w:ascii="宋体"/>
      <w:sz w:val="18"/>
    </w:rPr>
    <w:tblPr>
      <w:jc w:val="center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2" w:space="0"/>
        <w:insideV w:val="single" w:color="auto" w:sz="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tblHeader/>
      <w:jc w:val="center"/>
    </w:trPr>
    <w:tcPr>
      <w:vAlign w:val="center"/>
    </w:tcPr>
  </w:style>
  <w:style w:type="paragraph" w:customStyle="1" w:styleId="679">
    <w:name w:val="10.1 图注"/>
    <w:basedOn w:val="34"/>
    <w:link w:val="680"/>
    <w:qFormat/>
    <w:uiPriority w:val="0"/>
    <w:pPr>
      <w:adjustRightInd/>
      <w:snapToGrid/>
      <w:spacing w:line="572" w:lineRule="exact"/>
      <w:ind w:firstLine="360"/>
    </w:pPr>
    <w:rPr>
      <w:rFonts w:ascii="Times New Roman" w:hAnsi="Times New Roman"/>
      <w:color w:val="auto"/>
      <w:sz w:val="18"/>
    </w:rPr>
  </w:style>
  <w:style w:type="character" w:customStyle="1" w:styleId="680">
    <w:name w:val="10.1 图注 Char"/>
    <w:link w:val="679"/>
    <w:uiPriority w:val="0"/>
    <w:rPr>
      <w:kern w:val="2"/>
      <w:sz w:val="18"/>
    </w:rPr>
  </w:style>
  <w:style w:type="paragraph" w:customStyle="1" w:styleId="681">
    <w:name w:val="10.2 脚注上标"/>
    <w:basedOn w:val="1"/>
    <w:link w:val="682"/>
    <w:qFormat/>
    <w:uiPriority w:val="0"/>
    <w:pPr>
      <w:spacing w:line="420" w:lineRule="atLeast"/>
      <w:ind w:firstLine="480"/>
    </w:pPr>
    <w:rPr>
      <w:color w:val="000000"/>
      <w:vertAlign w:val="superscript"/>
    </w:rPr>
  </w:style>
  <w:style w:type="character" w:customStyle="1" w:styleId="682">
    <w:name w:val="10.2 脚注上标 Char"/>
    <w:link w:val="681"/>
    <w:uiPriority w:val="0"/>
    <w:rPr>
      <w:rFonts w:ascii="宋体"/>
      <w:color w:val="000000"/>
      <w:kern w:val="2"/>
      <w:sz w:val="24"/>
      <w:vertAlign w:val="superscript"/>
    </w:rPr>
  </w:style>
  <w:style w:type="paragraph" w:customStyle="1" w:styleId="683">
    <w:name w:val="11.1 表注"/>
    <w:basedOn w:val="241"/>
    <w:link w:val="684"/>
    <w:qFormat/>
    <w:uiPriority w:val="0"/>
    <w:pPr>
      <w:ind w:firstLine="360" w:firstLineChars="200"/>
    </w:pPr>
    <w:rPr>
      <w:sz w:val="18"/>
    </w:rPr>
  </w:style>
  <w:style w:type="character" w:customStyle="1" w:styleId="684">
    <w:name w:val="11.1 表注 Char"/>
    <w:link w:val="683"/>
    <w:uiPriority w:val="0"/>
    <w:rPr>
      <w:rFonts w:ascii="宋体"/>
      <w:kern w:val="2"/>
      <w:sz w:val="18"/>
      <w:szCs w:val="18"/>
    </w:rPr>
  </w:style>
  <w:style w:type="character" w:customStyle="1" w:styleId="685">
    <w:name w:val="11.7 表格中序号 Char"/>
    <w:uiPriority w:val="0"/>
    <w:rPr>
      <w:rFonts w:ascii="宋体" w:hAnsi="Times New Roman" w:eastAsia="宋体" w:cs="Times New Roman"/>
      <w:sz w:val="18"/>
      <w:szCs w:val="18"/>
    </w:rPr>
  </w:style>
  <w:style w:type="paragraph" w:customStyle="1" w:styleId="686">
    <w:name w:val="14 封面编写 黑体三号"/>
    <w:basedOn w:val="1"/>
    <w:link w:val="687"/>
    <w:qFormat/>
    <w:uiPriority w:val="0"/>
    <w:pPr>
      <w:framePr w:hSpace="180" w:wrap="around" w:vAnchor="margin" w:hAnchor="page" w:x="4450" w:y="8963"/>
      <w:widowControl/>
      <w:spacing w:line="240" w:lineRule="auto"/>
      <w:ind w:firstLine="0" w:firstLineChars="0"/>
      <w:jc w:val="right"/>
    </w:pPr>
    <w:rPr>
      <w:rFonts w:ascii="黑体" w:eastAsia="黑体"/>
      <w:kern w:val="0"/>
      <w:sz w:val="32"/>
    </w:rPr>
  </w:style>
  <w:style w:type="character" w:customStyle="1" w:styleId="687">
    <w:name w:val="14 封面编写 黑体三号 Char"/>
    <w:link w:val="686"/>
    <w:uiPriority w:val="0"/>
    <w:rPr>
      <w:rFonts w:ascii="黑体" w:eastAsia="黑体"/>
      <w:sz w:val="32"/>
    </w:rPr>
  </w:style>
  <w:style w:type="paragraph" w:customStyle="1" w:styleId="688">
    <w:name w:val="16 封面司名 黑体三号"/>
    <w:basedOn w:val="1"/>
    <w:link w:val="689"/>
    <w:qFormat/>
    <w:uiPriority w:val="0"/>
    <w:pPr>
      <w:tabs>
        <w:tab w:val="left" w:pos="3645"/>
      </w:tabs>
      <w:spacing w:line="240" w:lineRule="auto"/>
      <w:ind w:firstLine="2400" w:firstLineChars="750"/>
    </w:pPr>
    <w:rPr>
      <w:rFonts w:ascii="黑体" w:eastAsia="黑体"/>
      <w:sz w:val="32"/>
      <w:szCs w:val="32"/>
    </w:rPr>
  </w:style>
  <w:style w:type="character" w:customStyle="1" w:styleId="689">
    <w:name w:val="16 封面司名 黑体三号 Char"/>
    <w:link w:val="688"/>
    <w:uiPriority w:val="0"/>
    <w:rPr>
      <w:rFonts w:ascii="黑体" w:eastAsia="黑体"/>
      <w:kern w:val="2"/>
      <w:sz w:val="32"/>
      <w:szCs w:val="32"/>
    </w:rPr>
  </w:style>
  <w:style w:type="paragraph" w:customStyle="1" w:styleId="690">
    <w:name w:val="1)"/>
    <w:basedOn w:val="1"/>
    <w:locked/>
    <w:uiPriority w:val="0"/>
    <w:pPr>
      <w:numPr>
        <w:ilvl w:val="0"/>
        <w:numId w:val="65"/>
      </w:numPr>
      <w:spacing w:line="360" w:lineRule="auto"/>
      <w:ind w:firstLine="0" w:firstLineChars="0"/>
    </w:pPr>
    <w:rPr>
      <w:rFonts w:ascii="Times New Roman"/>
      <w:szCs w:val="24"/>
    </w:rPr>
  </w:style>
  <w:style w:type="paragraph" w:customStyle="1" w:styleId="691">
    <w:name w:val="表格题注"/>
    <w:next w:val="1"/>
    <w:uiPriority w:val="0"/>
    <w:pPr>
      <w:keepLines/>
      <w:numPr>
        <w:ilvl w:val="8"/>
        <w:numId w:val="66"/>
      </w:numPr>
      <w:spacing w:before="240" w:before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692">
    <w:name w:val="插图题注"/>
    <w:next w:val="1"/>
    <w:uiPriority w:val="0"/>
    <w:pPr>
      <w:numPr>
        <w:ilvl w:val="7"/>
        <w:numId w:val="66"/>
      </w:numPr>
      <w:spacing w:after="240" w:afterLines="100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character" w:customStyle="1" w:styleId="693">
    <w:name w:val="批注文字 Char4"/>
    <w:uiPriority w:val="0"/>
    <w:rPr>
      <w:rFonts w:ascii="楷体_GB2312" w:eastAsia="楷体_GB2312"/>
      <w:b/>
      <w:color w:val="FF0000"/>
      <w:kern w:val="2"/>
      <w:sz w:val="21"/>
      <w:szCs w:val="24"/>
      <w:lang w:val="en-US" w:eastAsia="zh-CN" w:bidi="ar-SA"/>
    </w:rPr>
  </w:style>
  <w:style w:type="paragraph" w:customStyle="1" w:styleId="694">
    <w:name w:val="样式 标题 2 + 左侧:  1.06 厘米 首行缩进:  0 厘米"/>
    <w:basedOn w:val="3"/>
    <w:uiPriority w:val="0"/>
    <w:pPr>
      <w:keepLines/>
      <w:numPr>
        <w:numId w:val="67"/>
      </w:numPr>
      <w:tabs>
        <w:tab w:val="left" w:pos="576"/>
        <w:tab w:val="left" w:pos="1176"/>
      </w:tabs>
      <w:snapToGrid/>
      <w:spacing w:before="156" w:after="156" w:line="288" w:lineRule="auto"/>
      <w:ind w:left="576"/>
    </w:pPr>
    <w:rPr>
      <w:rFonts w:ascii="Times New Roman" w:hAnsi="Times New Roman" w:eastAsia="楷体" w:cs="宋体"/>
      <w:snapToGrid/>
      <w:color w:val="000000"/>
      <w:sz w:val="32"/>
      <w:szCs w:val="20"/>
      <w:lang w:val="zh-CN" w:eastAsia="zh-CN"/>
    </w:rPr>
  </w:style>
  <w:style w:type="paragraph" w:customStyle="1" w:styleId="695">
    <w:name w:val="报告标题 2"/>
    <w:basedOn w:val="3"/>
    <w:next w:val="388"/>
    <w:uiPriority w:val="0"/>
    <w:pPr>
      <w:keepLines/>
      <w:numPr>
        <w:numId w:val="68"/>
      </w:numPr>
      <w:snapToGrid/>
      <w:spacing w:line="240" w:lineRule="auto"/>
    </w:pPr>
    <w:rPr>
      <w:rFonts w:ascii="宋体" w:hAnsi="宋体" w:eastAsia="宋体" w:cs="宋体"/>
      <w:snapToGrid/>
      <w:szCs w:val="20"/>
      <w:lang w:val="zh-CN" w:eastAsia="zh-CN"/>
    </w:rPr>
  </w:style>
  <w:style w:type="paragraph" w:customStyle="1" w:styleId="696">
    <w:name w:val="报告标题 1"/>
    <w:basedOn w:val="2"/>
    <w:next w:val="388"/>
    <w:uiPriority w:val="0"/>
    <w:pPr>
      <w:keepLines/>
      <w:numPr>
        <w:ilvl w:val="0"/>
        <w:numId w:val="68"/>
      </w:numPr>
      <w:snapToGrid/>
      <w:spacing w:line="240" w:lineRule="auto"/>
      <w:jc w:val="both"/>
    </w:pPr>
    <w:rPr>
      <w:rFonts w:ascii="宋体" w:hAnsi="宋体" w:eastAsia="宋体" w:cs="宋体"/>
      <w:b/>
      <w:bCs/>
      <w:snapToGrid/>
      <w:szCs w:val="20"/>
      <w:lang w:val="zh-CN" w:eastAsia="zh-CN"/>
    </w:rPr>
  </w:style>
  <w:style w:type="paragraph" w:customStyle="1" w:styleId="697">
    <w:name w:val="报告标题 3"/>
    <w:basedOn w:val="4"/>
    <w:next w:val="388"/>
    <w:uiPriority w:val="0"/>
    <w:pPr>
      <w:keepLines/>
      <w:numPr>
        <w:numId w:val="68"/>
      </w:numPr>
      <w:adjustRightInd/>
      <w:snapToGrid/>
      <w:spacing w:line="240" w:lineRule="auto"/>
    </w:pPr>
    <w:rPr>
      <w:rFonts w:ascii="宋体" w:hAnsi="宋体" w:eastAsia="宋体" w:cs="宋体"/>
      <w:b/>
      <w:snapToGrid/>
      <w:color w:val="000000" w:themeColor="text1"/>
      <w:szCs w:val="20"/>
      <w:lang w:val="zh-CN" w:eastAsia="zh-CN"/>
      <w14:textFill>
        <w14:solidFill>
          <w14:schemeClr w14:val="tx1"/>
        </w14:solidFill>
      </w14:textFill>
    </w:rPr>
  </w:style>
  <w:style w:type="paragraph" w:customStyle="1" w:styleId="698">
    <w:name w:val="报告标题 4"/>
    <w:basedOn w:val="5"/>
    <w:next w:val="388"/>
    <w:uiPriority w:val="0"/>
    <w:pPr>
      <w:keepLines/>
      <w:numPr>
        <w:numId w:val="68"/>
      </w:numPr>
      <w:snapToGrid/>
      <w:spacing w:line="240" w:lineRule="auto"/>
    </w:pPr>
    <w:rPr>
      <w:rFonts w:eastAsia="宋体" w:cs="宋体"/>
      <w:b/>
      <w:color w:val="000000" w:themeColor="text1"/>
      <w:szCs w:val="20"/>
      <w:lang w:val="zh-CN" w:eastAsia="zh-CN"/>
      <w14:textFill>
        <w14:solidFill>
          <w14:schemeClr w14:val="tx1"/>
        </w14:solidFill>
      </w14:textFill>
    </w:rPr>
  </w:style>
  <w:style w:type="paragraph" w:customStyle="1" w:styleId="699">
    <w:name w:val="报告标题 5"/>
    <w:basedOn w:val="6"/>
    <w:next w:val="388"/>
    <w:uiPriority w:val="0"/>
    <w:pPr>
      <w:keepLines/>
      <w:numPr>
        <w:numId w:val="68"/>
      </w:numPr>
      <w:snapToGrid/>
      <w:spacing w:line="240" w:lineRule="auto"/>
    </w:pPr>
    <w:rPr>
      <w:rFonts w:ascii="宋体" w:hAnsi="Times New Roman" w:eastAsia="宋体" w:cs="宋体"/>
      <w:b/>
      <w:szCs w:val="20"/>
      <w:lang w:val="zh-CN" w:eastAsia="zh-CN"/>
    </w:rPr>
  </w:style>
  <w:style w:type="paragraph" w:customStyle="1" w:styleId="700">
    <w:name w:val="列项字母"/>
    <w:basedOn w:val="388"/>
    <w:next w:val="388"/>
    <w:qFormat/>
    <w:uiPriority w:val="0"/>
    <w:pPr>
      <w:numPr>
        <w:ilvl w:val="5"/>
        <w:numId w:val="68"/>
      </w:numPr>
      <w:tabs>
        <w:tab w:val="left" w:pos="2520"/>
        <w:tab w:val="left" w:pos="2945"/>
      </w:tabs>
      <w:adjustRightInd/>
      <w:spacing w:line="240" w:lineRule="auto"/>
      <w:ind w:left="3240" w:firstLine="0" w:firstLineChars="0"/>
    </w:pPr>
    <w:rPr>
      <w:rFonts w:ascii="Times New Roman" w:cs="Times New Roman"/>
      <w:kern w:val="2"/>
      <w:sz w:val="28"/>
      <w:szCs w:val="20"/>
    </w:rPr>
  </w:style>
  <w:style w:type="paragraph" w:customStyle="1" w:styleId="701">
    <w:name w:val="列项数字"/>
    <w:basedOn w:val="700"/>
    <w:qFormat/>
    <w:uiPriority w:val="0"/>
    <w:pPr>
      <w:numPr>
        <w:ilvl w:val="6"/>
      </w:numPr>
      <w:tabs>
        <w:tab w:val="left" w:pos="2940"/>
        <w:tab w:val="left" w:pos="3365"/>
      </w:tabs>
      <w:ind w:left="3660" w:hanging="420"/>
    </w:pPr>
  </w:style>
  <w:style w:type="paragraph" w:customStyle="1" w:styleId="702">
    <w:name w:val="正文+ 首行缩进:  2 字符"/>
    <w:locked/>
    <w:uiPriority w:val="0"/>
    <w:pPr>
      <w:numPr>
        <w:ilvl w:val="0"/>
        <w:numId w:val="69"/>
      </w:numPr>
      <w:tabs>
        <w:tab w:val="clear" w:pos="0"/>
      </w:tabs>
      <w:spacing w:before="120" w:after="120" w:line="400" w:lineRule="exact"/>
      <w:ind w:firstLine="420"/>
      <w:jc w:val="both"/>
    </w:pPr>
    <w:rPr>
      <w:rFonts w:hAnsi="Times New Roman" w:cs="Times New Roman" w:asciiTheme="minorEastAsia" w:eastAsiaTheme="minorEastAsia"/>
      <w:kern w:val="2"/>
      <w:sz w:val="21"/>
      <w:szCs w:val="21"/>
      <w:lang w:val="en-US" w:eastAsia="zh-CN" w:bidi="ar-SA"/>
    </w:rPr>
  </w:style>
  <w:style w:type="table" w:customStyle="1" w:styleId="703">
    <w:name w:val="网格型浅色1"/>
    <w:basedOn w:val="87"/>
    <w:uiPriority w:val="40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04">
    <w:name w:val="product_name1"/>
    <w:locked/>
    <w:uiPriority w:val="0"/>
    <w:rPr>
      <w:rFonts w:hint="default" w:ascii="Arial" w:hAnsi="Arial" w:cs="Arial"/>
      <w:b/>
      <w:bCs/>
      <w:sz w:val="24"/>
      <w:szCs w:val="24"/>
    </w:rPr>
  </w:style>
  <w:style w:type="character" w:customStyle="1" w:styleId="705">
    <w:name w:val="biaotizi1"/>
    <w:locked/>
    <w:uiPriority w:val="0"/>
    <w:rPr>
      <w:color w:val="0A2656"/>
      <w:sz w:val="18"/>
      <w:szCs w:val="18"/>
      <w:u w:val="none"/>
    </w:rPr>
  </w:style>
  <w:style w:type="character" w:customStyle="1" w:styleId="706">
    <w:name w:val="z21"/>
    <w:locked/>
    <w:uiPriority w:val="0"/>
    <w:rPr>
      <w:color w:val="666666"/>
      <w:sz w:val="24"/>
      <w:szCs w:val="24"/>
    </w:rPr>
  </w:style>
  <w:style w:type="character" w:customStyle="1" w:styleId="707">
    <w:name w:val="xh"/>
    <w:basedOn w:val="132"/>
    <w:locked/>
    <w:uiPriority w:val="0"/>
  </w:style>
  <w:style w:type="paragraph" w:customStyle="1" w:styleId="708">
    <w:name w:val="style4"/>
    <w:basedOn w:val="1"/>
    <w:locked/>
    <w:uiPriority w:val="0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Arial Unicode MS" w:hAnsi="Arial Unicode MS" w:eastAsia="Arial Unicode MS" w:cs="Arial Unicode MS"/>
      <w:kern w:val="0"/>
      <w:sz w:val="20"/>
    </w:rPr>
  </w:style>
  <w:style w:type="character" w:customStyle="1" w:styleId="709">
    <w:name w:val="pd011"/>
    <w:locked/>
    <w:uiPriority w:val="0"/>
    <w:rPr>
      <w:rFonts w:hint="default" w:ascii="Arial" w:hAnsi="Arial" w:cs="Arial"/>
      <w:sz w:val="18"/>
      <w:szCs w:val="18"/>
    </w:rPr>
  </w:style>
  <w:style w:type="character" w:customStyle="1" w:styleId="710">
    <w:name w:val="text11pxbold1"/>
    <w:locked/>
    <w:uiPriority w:val="0"/>
    <w:rPr>
      <w:rFonts w:hint="default" w:ascii="Arial" w:hAnsi="Arial" w:cs="Arial"/>
      <w:b/>
      <w:bCs/>
      <w:color w:val="000000"/>
      <w:sz w:val="17"/>
      <w:szCs w:val="17"/>
    </w:rPr>
  </w:style>
  <w:style w:type="character" w:customStyle="1" w:styleId="711">
    <w:name w:val="text11px1"/>
    <w:locked/>
    <w:uiPriority w:val="0"/>
    <w:rPr>
      <w:rFonts w:hint="default" w:ascii="Arial" w:hAnsi="Arial" w:cs="Arial"/>
      <w:color w:val="000000"/>
      <w:sz w:val="17"/>
      <w:szCs w:val="17"/>
    </w:rPr>
  </w:style>
  <w:style w:type="character" w:customStyle="1" w:styleId="712">
    <w:name w:val="tpccontent"/>
    <w:basedOn w:val="132"/>
    <w:locked/>
    <w:uiPriority w:val="0"/>
  </w:style>
  <w:style w:type="paragraph" w:customStyle="1" w:styleId="713">
    <w:name w:val="底端对齐"/>
    <w:basedOn w:val="1"/>
    <w:next w:val="1"/>
    <w:locked/>
    <w:uiPriority w:val="0"/>
    <w:pPr>
      <w:spacing w:line="240" w:lineRule="auto"/>
      <w:ind w:firstLine="0" w:firstLineChars="0"/>
      <w:textAlignment w:val="bottom"/>
    </w:pPr>
    <w:rPr>
      <w:rFonts w:hAnsi="宋体"/>
      <w:sz w:val="21"/>
      <w:szCs w:val="21"/>
    </w:rPr>
  </w:style>
  <w:style w:type="paragraph" w:customStyle="1" w:styleId="714">
    <w:name w:val="默认段落字体 Para Char Char Char Char Char Char Char"/>
    <w:basedOn w:val="25"/>
    <w:autoRedefine/>
    <w:locked/>
    <w:uiPriority w:val="0"/>
    <w:pPr>
      <w:adjustRightInd w:val="0"/>
      <w:spacing w:line="436" w:lineRule="exact"/>
      <w:ind w:left="357" w:firstLine="0" w:firstLineChars="0"/>
      <w:jc w:val="left"/>
      <w:outlineLvl w:val="3"/>
    </w:pPr>
    <w:rPr>
      <w:rFonts w:ascii="Times New Roman" w:eastAsia="Times New Roman"/>
      <w:kern w:val="0"/>
      <w:sz w:val="20"/>
    </w:rPr>
  </w:style>
  <w:style w:type="paragraph" w:customStyle="1" w:styleId="715">
    <w:name w:val="chap"/>
    <w:basedOn w:val="1"/>
    <w:autoRedefine/>
    <w:locked/>
    <w:uiPriority w:val="0"/>
    <w:pPr>
      <w:widowControl/>
      <w:spacing w:line="240" w:lineRule="auto"/>
      <w:ind w:right="-30" w:firstLine="0" w:firstLineChars="0"/>
    </w:pPr>
    <w:rPr>
      <w:rFonts w:ascii="Arial" w:hAnsi="Arial"/>
      <w:b/>
      <w:caps/>
      <w:kern w:val="0"/>
      <w:lang w:val="fr-FR" w:eastAsia="fr-FR"/>
    </w:rPr>
  </w:style>
  <w:style w:type="paragraph" w:customStyle="1" w:styleId="716">
    <w:name w:val="Pa4"/>
    <w:basedOn w:val="1"/>
    <w:next w:val="1"/>
    <w:locked/>
    <w:uiPriority w:val="0"/>
    <w:pPr>
      <w:autoSpaceDE w:val="0"/>
      <w:autoSpaceDN w:val="0"/>
      <w:adjustRightInd w:val="0"/>
      <w:spacing w:before="80" w:line="140" w:lineRule="auto"/>
      <w:ind w:firstLine="0" w:firstLineChars="0"/>
      <w:jc w:val="left"/>
    </w:pPr>
    <w:rPr>
      <w:rFonts w:ascii="Helvetica-Condensed-Bold" w:eastAsia="Helvetica-Condensed-Bold"/>
      <w:kern w:val="0"/>
      <w:sz w:val="20"/>
      <w:szCs w:val="24"/>
    </w:rPr>
  </w:style>
  <w:style w:type="character" w:customStyle="1" w:styleId="717">
    <w:name w:val="WW-默认段落字体"/>
    <w:locked/>
    <w:uiPriority w:val="0"/>
  </w:style>
  <w:style w:type="character" w:customStyle="1" w:styleId="718">
    <w:name w:val="msonormal"/>
    <w:locked/>
    <w:uiPriority w:val="0"/>
    <w:rPr>
      <w:rFonts w:ascii="Tahoma" w:hAnsi="Tahoma" w:eastAsia="仿宋_GB2312"/>
      <w:kern w:val="2"/>
      <w:sz w:val="24"/>
      <w:lang w:val="en-US" w:eastAsia="ar-SA" w:bidi="ar-SA"/>
    </w:rPr>
  </w:style>
  <w:style w:type="paragraph" w:customStyle="1" w:styleId="719">
    <w:name w:val="WW-正文文本缩进 3"/>
    <w:basedOn w:val="1"/>
    <w:locked/>
    <w:uiPriority w:val="0"/>
    <w:pPr>
      <w:suppressAutoHyphens/>
      <w:spacing w:line="360" w:lineRule="auto"/>
      <w:ind w:left="2" w:firstLine="482" w:firstLineChars="0"/>
    </w:pPr>
    <w:rPr>
      <w:rFonts w:hint="eastAsia" w:hAnsi="宋体"/>
      <w:szCs w:val="24"/>
      <w:lang w:val="zh-CN" w:eastAsia="ar-SA"/>
    </w:rPr>
  </w:style>
  <w:style w:type="paragraph" w:customStyle="1" w:styleId="720">
    <w:name w:val="Char Char1 Char Char Char Char Char Char Char"/>
    <w:basedOn w:val="1"/>
    <w:locked/>
    <w:uiPriority w:val="0"/>
    <w:pPr>
      <w:spacing w:line="240" w:lineRule="auto"/>
      <w:ind w:firstLine="0" w:firstLineChars="0"/>
    </w:pPr>
    <w:rPr>
      <w:rFonts w:ascii="Tahoma" w:hAnsi="Tahoma"/>
    </w:rPr>
  </w:style>
  <w:style w:type="paragraph" w:customStyle="1" w:styleId="721">
    <w:name w:val="第一章"/>
    <w:basedOn w:val="1"/>
    <w:locked/>
    <w:uiPriority w:val="0"/>
    <w:pPr>
      <w:pageBreakBefore/>
      <w:numPr>
        <w:ilvl w:val="0"/>
        <w:numId w:val="70"/>
      </w:numPr>
      <w:spacing w:afterLines="100" w:line="360" w:lineRule="auto"/>
      <w:ind w:firstLine="200"/>
      <w:jc w:val="left"/>
    </w:pPr>
    <w:rPr>
      <w:rFonts w:ascii="Times New Roman" w:eastAsia="黑体"/>
      <w:b/>
      <w:sz w:val="32"/>
      <w:szCs w:val="24"/>
    </w:rPr>
  </w:style>
  <w:style w:type="paragraph" w:customStyle="1" w:styleId="722">
    <w:name w:val="1."/>
    <w:basedOn w:val="1"/>
    <w:locked/>
    <w:uiPriority w:val="0"/>
    <w:pPr>
      <w:spacing w:line="360" w:lineRule="auto"/>
      <w:ind w:firstLine="0" w:firstLineChars="0"/>
    </w:pPr>
    <w:rPr>
      <w:rFonts w:ascii="Times New Roman"/>
      <w:szCs w:val="24"/>
    </w:rPr>
  </w:style>
  <w:style w:type="paragraph" w:customStyle="1" w:styleId="723">
    <w:name w:val="样式 正文缩进 + 首行缩进:  2.06 字符"/>
    <w:basedOn w:val="20"/>
    <w:locked/>
    <w:uiPriority w:val="0"/>
    <w:pPr>
      <w:spacing w:line="360" w:lineRule="auto"/>
      <w:ind w:right="31" w:rightChars="15" w:firstLine="433" w:firstLineChars="206"/>
    </w:pPr>
    <w:rPr>
      <w:rFonts w:hAnsi="宋体" w:cs="宋体"/>
      <w:lang w:val="zh-CN" w:eastAsia="zh-CN"/>
    </w:rPr>
  </w:style>
  <w:style w:type="paragraph" w:customStyle="1" w:styleId="724">
    <w:name w:val="Char Char Char Char Char Char1 Char"/>
    <w:basedOn w:val="1"/>
    <w:locked/>
    <w:uiPriority w:val="0"/>
    <w:pPr>
      <w:widowControl/>
      <w:wordWrap w:val="0"/>
      <w:spacing w:line="240" w:lineRule="auto"/>
      <w:ind w:firstLine="0" w:firstLineChars="0"/>
      <w:jc w:val="left"/>
    </w:pPr>
    <w:rPr>
      <w:rFonts w:ascii="Tahoma" w:hAnsi="Tahoma"/>
    </w:rPr>
  </w:style>
  <w:style w:type="paragraph" w:customStyle="1" w:styleId="725">
    <w:name w:val="_Style 21"/>
    <w:basedOn w:val="1"/>
    <w:locked/>
    <w:uiPriority w:val="34"/>
    <w:pPr>
      <w:spacing w:line="240" w:lineRule="auto"/>
      <w:ind w:firstLine="420"/>
    </w:pPr>
    <w:rPr>
      <w:rFonts w:ascii="Calibri" w:hAnsi="Calibri"/>
      <w:sz w:val="21"/>
      <w:szCs w:val="21"/>
    </w:rPr>
  </w:style>
  <w:style w:type="paragraph" w:customStyle="1" w:styleId="726">
    <w:name w:val="_Style 3"/>
    <w:basedOn w:val="1"/>
    <w:qFormat/>
    <w:locked/>
    <w:uiPriority w:val="34"/>
    <w:pPr>
      <w:spacing w:line="240" w:lineRule="auto"/>
      <w:ind w:firstLine="420"/>
    </w:pPr>
    <w:rPr>
      <w:rFonts w:ascii="Calibri" w:hAnsi="Calibri"/>
      <w:sz w:val="21"/>
      <w:szCs w:val="21"/>
    </w:rPr>
  </w:style>
  <w:style w:type="character" w:customStyle="1" w:styleId="727">
    <w:name w:val="未处理的提及"/>
    <w:semiHidden/>
    <w:unhideWhenUsed/>
    <w:locked/>
    <w:uiPriority w:val="99"/>
    <w:rPr>
      <w:color w:val="605E5C"/>
      <w:shd w:val="clear" w:color="auto" w:fill="E1DFDD"/>
    </w:rPr>
  </w:style>
  <w:style w:type="character" w:customStyle="1" w:styleId="728">
    <w:name w:val="链接"/>
    <w:locked/>
    <w:uiPriority w:val="0"/>
    <w:rPr>
      <w:rFonts w:ascii="Times New Roman" w:eastAsia="宋体"/>
      <w:color w:val="0000FF"/>
      <w:sz w:val="21"/>
      <w:u w:val="single" w:color="0000FF"/>
      <w:vertAlign w:val="baseline"/>
      <w:lang w:val="en-US" w:eastAsia="zh-CN"/>
    </w:rPr>
  </w:style>
  <w:style w:type="character" w:customStyle="1" w:styleId="729">
    <w:name w:val="超级链接"/>
    <w:locked/>
    <w:uiPriority w:val="0"/>
    <w:rPr>
      <w:rFonts w:ascii="Times New Roman" w:eastAsia="宋体"/>
      <w:color w:val="0000FF"/>
      <w:sz w:val="21"/>
      <w:u w:val="single" w:color="0000FF"/>
      <w:vertAlign w:val="baseline"/>
      <w:lang w:val="en-US" w:eastAsia="zh-CN"/>
    </w:rPr>
  </w:style>
  <w:style w:type="paragraph" w:customStyle="1" w:styleId="730">
    <w:name w:val="目录标题"/>
    <w:basedOn w:val="1"/>
    <w:locked/>
    <w:uiPriority w:val="0"/>
    <w:pPr>
      <w:widowControl/>
      <w:spacing w:before="566" w:after="544" w:line="566" w:lineRule="atLeast"/>
      <w:ind w:firstLine="419" w:firstLineChars="0"/>
      <w:jc w:val="center"/>
      <w:textAlignment w:val="baseline"/>
    </w:pPr>
    <w:rPr>
      <w:rFonts w:ascii="Arial" w:eastAsia="黑体"/>
      <w:color w:val="000000"/>
      <w:spacing w:val="566"/>
      <w:kern w:val="0"/>
      <w:sz w:val="54"/>
      <w:u w:color="000000"/>
    </w:rPr>
  </w:style>
  <w:style w:type="paragraph" w:customStyle="1" w:styleId="731">
    <w:name w:val="文章附标题"/>
    <w:basedOn w:val="1"/>
    <w:locked/>
    <w:uiPriority w:val="0"/>
    <w:pPr>
      <w:widowControl/>
      <w:spacing w:before="187" w:after="175" w:line="374" w:lineRule="atLeast"/>
      <w:ind w:firstLine="0" w:firstLineChars="0"/>
      <w:jc w:val="center"/>
      <w:textAlignment w:val="baseline"/>
    </w:pPr>
    <w:rPr>
      <w:rFonts w:ascii="Times New Roman"/>
      <w:color w:val="000000"/>
      <w:kern w:val="0"/>
      <w:sz w:val="36"/>
      <w:u w:color="000000"/>
    </w:rPr>
  </w:style>
  <w:style w:type="paragraph" w:customStyle="1" w:styleId="732">
    <w:name w:val="小节标题"/>
    <w:basedOn w:val="1"/>
    <w:locked/>
    <w:uiPriority w:val="0"/>
    <w:pPr>
      <w:widowControl/>
      <w:spacing w:before="175" w:after="102" w:line="351" w:lineRule="atLeast"/>
      <w:ind w:firstLine="0" w:firstLineChars="0"/>
      <w:textAlignment w:val="baseline"/>
    </w:pPr>
    <w:rPr>
      <w:rFonts w:ascii="Times New Roman" w:eastAsia="黑体"/>
      <w:color w:val="000000"/>
      <w:kern w:val="0"/>
      <w:sz w:val="21"/>
      <w:u w:color="000000"/>
    </w:rPr>
  </w:style>
  <w:style w:type="paragraph" w:customStyle="1" w:styleId="733">
    <w:name w:val="样式 标题 3第二层条 + 黑体 四号 行距: 1.5 倍行距"/>
    <w:basedOn w:val="4"/>
    <w:next w:val="1"/>
    <w:locked/>
    <w:uiPriority w:val="99"/>
    <w:pPr>
      <w:keepNext w:val="0"/>
      <w:widowControl/>
      <w:numPr>
        <w:ilvl w:val="0"/>
        <w:numId w:val="0"/>
      </w:numPr>
      <w:spacing w:line="560" w:lineRule="exact"/>
      <w:ind w:left="1820" w:hanging="420"/>
      <w:textAlignment w:val="baseline"/>
    </w:pPr>
    <w:rPr>
      <w:rFonts w:cs="宋体"/>
      <w:bCs w:val="0"/>
      <w:snapToGrid/>
      <w:kern w:val="0"/>
      <w:szCs w:val="20"/>
      <w:lang w:val="zh-CN" w:eastAsia="zh-CN"/>
    </w:rPr>
  </w:style>
  <w:style w:type="paragraph" w:customStyle="1" w:styleId="734">
    <w:name w:val="目录2"/>
    <w:basedOn w:val="1"/>
    <w:uiPriority w:val="0"/>
    <w:pPr>
      <w:widowControl/>
      <w:tabs>
        <w:tab w:val="left" w:leader="dot" w:pos="7370"/>
      </w:tabs>
      <w:spacing w:line="317" w:lineRule="atLeast"/>
      <w:ind w:firstLine="209" w:firstLineChars="0"/>
      <w:textAlignment w:val="baseline"/>
    </w:pPr>
    <w:rPr>
      <w:rFonts w:ascii="Times New Roman"/>
      <w:color w:val="000000"/>
      <w:kern w:val="0"/>
      <w:sz w:val="21"/>
      <w:u w:color="000000"/>
    </w:rPr>
  </w:style>
  <w:style w:type="paragraph" w:customStyle="1" w:styleId="735">
    <w:name w:val="标准名称标题"/>
    <w:basedOn w:val="1"/>
    <w:next w:val="162"/>
    <w:locked/>
    <w:uiPriority w:val="0"/>
    <w:pPr>
      <w:widowControl/>
      <w:shd w:val="clear" w:color="FFFFFF" w:fill="FFFFFF"/>
      <w:spacing w:line="440" w:lineRule="exact"/>
      <w:ind w:firstLine="0" w:firstLineChars="0"/>
      <w:jc w:val="center"/>
    </w:pPr>
    <w:rPr>
      <w:rFonts w:ascii="黑体" w:eastAsia="黑体"/>
      <w:kern w:val="0"/>
      <w:sz w:val="32"/>
      <w:u w:color="000000"/>
    </w:rPr>
  </w:style>
  <w:style w:type="paragraph" w:customStyle="1" w:styleId="736">
    <w:name w:val="节标题"/>
    <w:basedOn w:val="1"/>
    <w:locked/>
    <w:uiPriority w:val="0"/>
    <w:pPr>
      <w:widowControl/>
      <w:spacing w:line="289" w:lineRule="atLeast"/>
      <w:ind w:firstLine="0" w:firstLineChars="0"/>
      <w:jc w:val="center"/>
      <w:textAlignment w:val="baseline"/>
    </w:pPr>
    <w:rPr>
      <w:rFonts w:ascii="Times New Roman"/>
      <w:color w:val="000000"/>
      <w:kern w:val="0"/>
      <w:sz w:val="28"/>
      <w:u w:color="000000"/>
    </w:rPr>
  </w:style>
  <w:style w:type="paragraph" w:customStyle="1" w:styleId="737">
    <w:name w:val="文章总标题"/>
    <w:basedOn w:val="1"/>
    <w:locked/>
    <w:uiPriority w:val="0"/>
    <w:pPr>
      <w:widowControl/>
      <w:spacing w:before="566" w:after="544" w:line="566" w:lineRule="atLeast"/>
      <w:ind w:firstLine="0" w:firstLineChars="0"/>
      <w:jc w:val="center"/>
      <w:textAlignment w:val="baseline"/>
    </w:pPr>
    <w:rPr>
      <w:rFonts w:ascii="Arial" w:eastAsia="黑体"/>
      <w:color w:val="000000"/>
      <w:kern w:val="0"/>
      <w:sz w:val="54"/>
      <w:u w:color="000000"/>
    </w:rPr>
  </w:style>
  <w:style w:type="paragraph" w:customStyle="1" w:styleId="738">
    <w:name w:val="目录3"/>
    <w:basedOn w:val="1"/>
    <w:locked/>
    <w:uiPriority w:val="0"/>
    <w:pPr>
      <w:widowControl/>
      <w:tabs>
        <w:tab w:val="left" w:leader="dot" w:pos="7370"/>
      </w:tabs>
      <w:spacing w:line="317" w:lineRule="atLeast"/>
      <w:ind w:firstLine="419" w:firstLineChars="0"/>
      <w:textAlignment w:val="baseline"/>
    </w:pPr>
    <w:rPr>
      <w:rFonts w:ascii="Times New Roman"/>
      <w:color w:val="000000"/>
      <w:kern w:val="0"/>
      <w:sz w:val="21"/>
      <w:u w:color="000000"/>
    </w:rPr>
  </w:style>
  <w:style w:type="paragraph" w:customStyle="1" w:styleId="739">
    <w:name w:val="目录4"/>
    <w:basedOn w:val="1"/>
    <w:locked/>
    <w:uiPriority w:val="0"/>
    <w:pPr>
      <w:widowControl/>
      <w:tabs>
        <w:tab w:val="left" w:leader="dot" w:pos="7370"/>
      </w:tabs>
      <w:spacing w:line="317" w:lineRule="atLeast"/>
      <w:ind w:firstLine="629" w:firstLineChars="0"/>
      <w:textAlignment w:val="baseline"/>
    </w:pPr>
    <w:rPr>
      <w:rFonts w:ascii="Times New Roman"/>
      <w:color w:val="000000"/>
      <w:kern w:val="0"/>
      <w:sz w:val="21"/>
      <w:u w:color="000000"/>
    </w:rPr>
  </w:style>
  <w:style w:type="paragraph" w:customStyle="1" w:styleId="740">
    <w:name w:val="List Paragraph1"/>
    <w:basedOn w:val="1"/>
    <w:qFormat/>
    <w:locked/>
    <w:uiPriority w:val="34"/>
    <w:pPr>
      <w:widowControl/>
      <w:spacing w:line="351" w:lineRule="atLeast"/>
      <w:ind w:firstLine="420"/>
      <w:textAlignment w:val="baseline"/>
    </w:pPr>
    <w:rPr>
      <w:rFonts w:ascii="Times New Roman"/>
      <w:color w:val="000000"/>
      <w:kern w:val="0"/>
      <w:sz w:val="21"/>
      <w:u w:color="000000"/>
    </w:rPr>
  </w:style>
  <w:style w:type="paragraph" w:customStyle="1" w:styleId="741">
    <w:name w:val="其他发布部门"/>
    <w:basedOn w:val="1"/>
    <w:locked/>
    <w:uiPriority w:val="0"/>
    <w:pPr>
      <w:framePr w:w="7433" w:h="585" w:hSpace="180" w:vSpace="180" w:wrap="around" w:vAnchor="margin" w:hAnchor="margin" w:xAlign="center" w:y="14401" w:anchorLock="1"/>
      <w:widowControl/>
      <w:spacing w:line="0" w:lineRule="atLeast"/>
      <w:ind w:firstLine="0" w:firstLineChars="0"/>
      <w:jc w:val="center"/>
    </w:pPr>
    <w:rPr>
      <w:rFonts w:ascii="黑体" w:eastAsia="黑体"/>
      <w:spacing w:val="20"/>
      <w:w w:val="135"/>
      <w:kern w:val="0"/>
      <w:sz w:val="36"/>
      <w:u w:color="000000"/>
    </w:rPr>
  </w:style>
  <w:style w:type="paragraph" w:customStyle="1" w:styleId="742">
    <w:name w:val="示例："/>
    <w:next w:val="1"/>
    <w:locked/>
    <w:uiPriority w:val="0"/>
    <w:pPr>
      <w:tabs>
        <w:tab w:val="left" w:pos="1100"/>
      </w:tabs>
      <w:ind w:firstLine="380"/>
      <w:jc w:val="both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743">
    <w:name w:val="图表脚注"/>
    <w:next w:val="1"/>
    <w:locked/>
    <w:uiPriority w:val="0"/>
    <w:pPr>
      <w:ind w:left="300" w:leftChars="200" w:hanging="100" w:hangingChars="100"/>
      <w:jc w:val="both"/>
    </w:pPr>
    <w:rPr>
      <w:rFonts w:ascii="宋体" w:hAnsi="Times New Roman" w:eastAsia="宋体" w:cs="Times New Roman"/>
      <w:sz w:val="18"/>
      <w:lang w:val="en-US" w:eastAsia="zh-CN" w:bidi="ar-SA"/>
    </w:rPr>
  </w:style>
  <w:style w:type="character" w:customStyle="1" w:styleId="744">
    <w:name w:val="正文段落 Char"/>
    <w:link w:val="745"/>
    <w:qFormat/>
    <w:locked/>
    <w:uiPriority w:val="0"/>
    <w:rPr>
      <w:rFonts w:ascii="宋体" w:hAnsi="宋体"/>
      <w:szCs w:val="21"/>
    </w:rPr>
  </w:style>
  <w:style w:type="paragraph" w:customStyle="1" w:styleId="745">
    <w:name w:val="正文段落"/>
    <w:link w:val="744"/>
    <w:qFormat/>
    <w:locked/>
    <w:uiPriority w:val="0"/>
    <w:pPr>
      <w:spacing w:line="400" w:lineRule="exact"/>
      <w:ind w:firstLine="200" w:firstLineChars="200"/>
      <w:jc w:val="both"/>
    </w:pPr>
    <w:rPr>
      <w:rFonts w:ascii="宋体" w:hAnsi="宋体" w:eastAsia="宋体" w:cs="Times New Roman"/>
      <w:szCs w:val="21"/>
      <w:lang w:val="en-US" w:eastAsia="zh-CN" w:bidi="ar-SA"/>
    </w:rPr>
  </w:style>
  <w:style w:type="paragraph" w:customStyle="1" w:styleId="746">
    <w:name w:val="列出段落11"/>
    <w:basedOn w:val="1"/>
    <w:qFormat/>
    <w:locked/>
    <w:uiPriority w:val="34"/>
    <w:pPr>
      <w:widowControl/>
      <w:spacing w:line="351" w:lineRule="atLeast"/>
      <w:ind w:firstLine="420"/>
    </w:pPr>
    <w:rPr>
      <w:rFonts w:ascii="Times New Roman"/>
      <w:color w:val="000000"/>
      <w:kern w:val="0"/>
      <w:sz w:val="21"/>
      <w:u w:color="000000"/>
    </w:rPr>
  </w:style>
  <w:style w:type="paragraph" w:customStyle="1" w:styleId="747">
    <w:name w:val="Style6"/>
    <w:basedOn w:val="1"/>
    <w:locked/>
    <w:uiPriority w:val="99"/>
    <w:pPr>
      <w:adjustRightInd w:val="0"/>
      <w:spacing w:line="607" w:lineRule="exact"/>
      <w:ind w:firstLine="624" w:firstLineChars="0"/>
      <w:jc w:val="left"/>
    </w:pPr>
    <w:rPr>
      <w:rFonts w:ascii="Arial" w:hAnsi="Arial" w:cs="Arial"/>
      <w:kern w:val="0"/>
      <w:szCs w:val="24"/>
    </w:rPr>
  </w:style>
  <w:style w:type="paragraph" w:customStyle="1" w:styleId="748">
    <w:name w:val="Style5"/>
    <w:basedOn w:val="1"/>
    <w:locked/>
    <w:uiPriority w:val="99"/>
    <w:pPr>
      <w:adjustRightInd w:val="0"/>
      <w:spacing w:line="600" w:lineRule="exact"/>
      <w:ind w:firstLine="0" w:firstLineChars="0"/>
    </w:pPr>
    <w:rPr>
      <w:rFonts w:ascii="Arial" w:hAnsi="Arial" w:cs="Arial"/>
      <w:kern w:val="0"/>
      <w:szCs w:val="24"/>
    </w:rPr>
  </w:style>
  <w:style w:type="paragraph" w:customStyle="1" w:styleId="749">
    <w:name w:val="Style7"/>
    <w:basedOn w:val="1"/>
    <w:locked/>
    <w:uiPriority w:val="99"/>
    <w:pPr>
      <w:adjustRightInd w:val="0"/>
      <w:spacing w:line="605" w:lineRule="exact"/>
      <w:ind w:firstLine="787" w:firstLineChars="0"/>
    </w:pPr>
    <w:rPr>
      <w:rFonts w:ascii="Arial" w:hAnsi="Arial" w:cs="Arial"/>
      <w:kern w:val="0"/>
      <w:szCs w:val="24"/>
    </w:rPr>
  </w:style>
  <w:style w:type="paragraph" w:customStyle="1" w:styleId="750">
    <w:name w:val="Style8"/>
    <w:basedOn w:val="1"/>
    <w:qFormat/>
    <w:locked/>
    <w:uiPriority w:val="99"/>
    <w:pPr>
      <w:adjustRightInd w:val="0"/>
      <w:spacing w:line="240" w:lineRule="auto"/>
      <w:ind w:firstLine="0" w:firstLineChars="0"/>
      <w:jc w:val="left"/>
    </w:pPr>
    <w:rPr>
      <w:rFonts w:ascii="Arial" w:hAnsi="Arial" w:cs="Arial"/>
      <w:kern w:val="0"/>
      <w:szCs w:val="24"/>
    </w:rPr>
  </w:style>
  <w:style w:type="paragraph" w:customStyle="1" w:styleId="751">
    <w:name w:val="Style9"/>
    <w:basedOn w:val="1"/>
    <w:locked/>
    <w:uiPriority w:val="99"/>
    <w:pPr>
      <w:adjustRightInd w:val="0"/>
      <w:spacing w:line="562" w:lineRule="exact"/>
      <w:ind w:hanging="677" w:firstLineChars="0"/>
      <w:jc w:val="left"/>
    </w:pPr>
    <w:rPr>
      <w:rFonts w:ascii="Arial" w:hAnsi="Arial" w:cs="Arial"/>
      <w:kern w:val="0"/>
      <w:szCs w:val="24"/>
    </w:rPr>
  </w:style>
  <w:style w:type="paragraph" w:customStyle="1" w:styleId="752">
    <w:name w:val="Style10"/>
    <w:basedOn w:val="1"/>
    <w:locked/>
    <w:uiPriority w:val="99"/>
    <w:pPr>
      <w:adjustRightInd w:val="0"/>
      <w:spacing w:line="240" w:lineRule="auto"/>
      <w:ind w:firstLine="0" w:firstLineChars="0"/>
      <w:jc w:val="left"/>
    </w:pPr>
    <w:rPr>
      <w:rFonts w:ascii="Arial" w:hAnsi="Arial" w:cs="Arial"/>
      <w:kern w:val="0"/>
      <w:szCs w:val="24"/>
    </w:rPr>
  </w:style>
  <w:style w:type="paragraph" w:customStyle="1" w:styleId="753">
    <w:name w:val="Style11"/>
    <w:basedOn w:val="1"/>
    <w:locked/>
    <w:uiPriority w:val="99"/>
    <w:pPr>
      <w:adjustRightInd w:val="0"/>
      <w:spacing w:line="629" w:lineRule="exact"/>
      <w:ind w:firstLine="643" w:firstLineChars="0"/>
    </w:pPr>
    <w:rPr>
      <w:rFonts w:ascii="Arial" w:hAnsi="Arial" w:cs="Arial"/>
      <w:kern w:val="0"/>
      <w:szCs w:val="24"/>
    </w:rPr>
  </w:style>
  <w:style w:type="character" w:customStyle="1" w:styleId="754">
    <w:name w:val="Font Style17"/>
    <w:locked/>
    <w:uiPriority w:val="99"/>
    <w:rPr>
      <w:rFonts w:ascii="Arial" w:hAnsi="Arial"/>
      <w:color w:val="000000"/>
      <w:sz w:val="20"/>
    </w:rPr>
  </w:style>
  <w:style w:type="character" w:customStyle="1" w:styleId="755">
    <w:name w:val="Font Style18"/>
    <w:locked/>
    <w:uiPriority w:val="99"/>
    <w:rPr>
      <w:rFonts w:ascii="Arial" w:hAnsi="Arial"/>
      <w:b/>
      <w:color w:val="000000"/>
      <w:spacing w:val="-20"/>
      <w:sz w:val="20"/>
    </w:rPr>
  </w:style>
  <w:style w:type="character" w:customStyle="1" w:styleId="756">
    <w:name w:val="Font Style19"/>
    <w:locked/>
    <w:uiPriority w:val="99"/>
    <w:rPr>
      <w:rFonts w:ascii="Arial" w:hAnsi="Arial"/>
      <w:color w:val="000000"/>
      <w:sz w:val="20"/>
    </w:rPr>
  </w:style>
  <w:style w:type="character" w:customStyle="1" w:styleId="757">
    <w:name w:val="Font Style20"/>
    <w:locked/>
    <w:uiPriority w:val="99"/>
    <w:rPr>
      <w:rFonts w:ascii="Arial" w:hAnsi="Arial"/>
      <w:color w:val="000000"/>
      <w:sz w:val="20"/>
    </w:rPr>
  </w:style>
  <w:style w:type="character" w:customStyle="1" w:styleId="758">
    <w:name w:val="Font Style21"/>
    <w:locked/>
    <w:uiPriority w:val="99"/>
    <w:rPr>
      <w:rFonts w:ascii="Arial" w:hAnsi="Arial"/>
      <w:i/>
      <w:color w:val="000000"/>
      <w:spacing w:val="30"/>
      <w:sz w:val="24"/>
    </w:rPr>
  </w:style>
  <w:style w:type="character" w:customStyle="1" w:styleId="759">
    <w:name w:val="Font Style22"/>
    <w:locked/>
    <w:uiPriority w:val="99"/>
    <w:rPr>
      <w:rFonts w:ascii="Arial" w:hAnsi="Arial"/>
      <w:i/>
      <w:color w:val="000000"/>
      <w:sz w:val="20"/>
    </w:rPr>
  </w:style>
  <w:style w:type="character" w:customStyle="1" w:styleId="760">
    <w:name w:val="Font Style23"/>
    <w:locked/>
    <w:uiPriority w:val="99"/>
    <w:rPr>
      <w:rFonts w:ascii="Arial" w:hAnsi="Arial"/>
      <w:b/>
      <w:color w:val="000000"/>
      <w:spacing w:val="10"/>
      <w:sz w:val="24"/>
    </w:rPr>
  </w:style>
  <w:style w:type="character" w:customStyle="1" w:styleId="761">
    <w:name w:val="纯文本 字符"/>
    <w:semiHidden/>
    <w:locked/>
    <w:uiPriority w:val="99"/>
    <w:rPr>
      <w:rFonts w:hint="eastAsia" w:ascii="宋体" w:hAnsi="Courier New" w:eastAsia="宋体" w:cs="Courier New"/>
    </w:rPr>
  </w:style>
  <w:style w:type="character" w:customStyle="1" w:styleId="762">
    <w:name w:val="页眉 Char1"/>
    <w:semiHidden/>
    <w:locked/>
    <w:uiPriority w:val="99"/>
    <w:rPr>
      <w:rFonts w:ascii="Calibri" w:hAnsi="Calibri" w:eastAsia="宋体" w:cs="Times New Roman"/>
      <w:kern w:val="2"/>
      <w:sz w:val="18"/>
      <w:szCs w:val="18"/>
    </w:rPr>
  </w:style>
  <w:style w:type="character" w:customStyle="1" w:styleId="763">
    <w:name w:val="页脚 字符1"/>
    <w:semiHidden/>
    <w:locked/>
    <w:uiPriority w:val="99"/>
    <w:rPr>
      <w:sz w:val="18"/>
      <w:szCs w:val="18"/>
    </w:rPr>
  </w:style>
  <w:style w:type="character" w:customStyle="1" w:styleId="764">
    <w:name w:val="页眉 字符1"/>
    <w:locked/>
    <w:uiPriority w:val="99"/>
    <w:rPr>
      <w:rFonts w:hint="default" w:ascii="Times New Roman" w:hAnsi="Times New Roman" w:eastAsia="宋体" w:cs="Times New Roman"/>
      <w:sz w:val="18"/>
      <w:szCs w:val="18"/>
    </w:rPr>
  </w:style>
  <w:style w:type="paragraph" w:customStyle="1" w:styleId="765">
    <w:name w:val="正文(北激)"/>
    <w:basedOn w:val="1"/>
    <w:link w:val="766"/>
    <w:qFormat/>
    <w:locked/>
    <w:uiPriority w:val="0"/>
    <w:pPr>
      <w:adjustRightInd w:val="0"/>
      <w:snapToGrid w:val="0"/>
      <w:spacing w:line="360" w:lineRule="auto"/>
      <w:ind w:firstLine="560"/>
      <w:jc w:val="left"/>
    </w:pPr>
    <w:rPr>
      <w:rFonts w:hAnsi="宋体"/>
      <w:kern w:val="28"/>
      <w:sz w:val="28"/>
      <w:szCs w:val="28"/>
    </w:rPr>
  </w:style>
  <w:style w:type="character" w:customStyle="1" w:styleId="766">
    <w:name w:val="正文(北激) Char"/>
    <w:link w:val="765"/>
    <w:qFormat/>
    <w:uiPriority w:val="0"/>
    <w:rPr>
      <w:rFonts w:ascii="宋体" w:hAnsi="宋体"/>
      <w:kern w:val="28"/>
      <w:sz w:val="28"/>
      <w:szCs w:val="28"/>
    </w:rPr>
  </w:style>
  <w:style w:type="paragraph" w:customStyle="1" w:styleId="767">
    <w:name w:val="MTDisplayEquation"/>
    <w:basedOn w:val="1"/>
    <w:next w:val="1"/>
    <w:link w:val="776"/>
    <w:locked/>
    <w:uiPriority w:val="0"/>
    <w:pPr>
      <w:tabs>
        <w:tab w:val="center" w:pos="4160"/>
        <w:tab w:val="right" w:pos="8300"/>
      </w:tabs>
      <w:spacing w:line="240" w:lineRule="auto"/>
      <w:ind w:firstLine="0" w:firstLineChars="0"/>
    </w:pPr>
    <w:rPr>
      <w:rFonts w:hAnsi="宋体"/>
      <w:sz w:val="28"/>
      <w:szCs w:val="28"/>
    </w:rPr>
  </w:style>
  <w:style w:type="paragraph" w:customStyle="1" w:styleId="768">
    <w:name w:val="技术文件_一级条标题"/>
    <w:basedOn w:val="1"/>
    <w:next w:val="1"/>
    <w:qFormat/>
    <w:locked/>
    <w:uiPriority w:val="0"/>
    <w:pPr>
      <w:widowControl/>
      <w:spacing w:line="300" w:lineRule="auto"/>
      <w:ind w:left="1473" w:firstLine="0" w:firstLineChars="0"/>
      <w:outlineLvl w:val="2"/>
    </w:pPr>
    <w:rPr>
      <w:rFonts w:ascii="黑体" w:eastAsia="黑体" w:cs="宋体"/>
      <w:spacing w:val="2"/>
      <w:kern w:val="0"/>
    </w:rPr>
  </w:style>
  <w:style w:type="paragraph" w:customStyle="1" w:styleId="769">
    <w:name w:val="技术文件_三级条标题"/>
    <w:basedOn w:val="1"/>
    <w:next w:val="1"/>
    <w:locked/>
    <w:uiPriority w:val="0"/>
    <w:pPr>
      <w:widowControl/>
      <w:spacing w:line="300" w:lineRule="auto"/>
      <w:ind w:left="480" w:firstLine="0" w:firstLineChars="0"/>
      <w:outlineLvl w:val="4"/>
    </w:pPr>
    <w:rPr>
      <w:rFonts w:ascii="黑体" w:eastAsia="黑体" w:cs="宋体"/>
      <w:spacing w:val="2"/>
      <w:kern w:val="0"/>
    </w:rPr>
  </w:style>
  <w:style w:type="paragraph" w:customStyle="1" w:styleId="770">
    <w:name w:val="技术文件_四级条标题"/>
    <w:basedOn w:val="1"/>
    <w:next w:val="1"/>
    <w:locked/>
    <w:uiPriority w:val="0"/>
    <w:pPr>
      <w:widowControl/>
      <w:spacing w:line="300" w:lineRule="auto"/>
      <w:ind w:left="480" w:firstLine="0" w:firstLineChars="0"/>
      <w:outlineLvl w:val="5"/>
    </w:pPr>
    <w:rPr>
      <w:rFonts w:ascii="黑体" w:eastAsia="黑体" w:cs="宋体"/>
      <w:spacing w:val="2"/>
      <w:kern w:val="0"/>
    </w:rPr>
  </w:style>
  <w:style w:type="paragraph" w:customStyle="1" w:styleId="771">
    <w:name w:val="技术文件_五级条标题"/>
    <w:basedOn w:val="1"/>
    <w:next w:val="1"/>
    <w:locked/>
    <w:uiPriority w:val="0"/>
    <w:pPr>
      <w:widowControl/>
      <w:spacing w:line="300" w:lineRule="auto"/>
      <w:ind w:left="480" w:firstLine="0" w:firstLineChars="0"/>
      <w:outlineLvl w:val="6"/>
    </w:pPr>
    <w:rPr>
      <w:rFonts w:ascii="黑体" w:eastAsia="黑体" w:cs="宋体"/>
      <w:spacing w:val="2"/>
      <w:kern w:val="0"/>
    </w:rPr>
  </w:style>
  <w:style w:type="paragraph" w:customStyle="1" w:styleId="772">
    <w:name w:val="技术文件_章标题"/>
    <w:basedOn w:val="1"/>
    <w:locked/>
    <w:uiPriority w:val="0"/>
    <w:pPr>
      <w:widowControl/>
      <w:spacing w:before="163" w:beforeLines="50" w:after="163" w:afterLines="50" w:line="300" w:lineRule="auto"/>
      <w:ind w:left="480" w:firstLine="0" w:firstLineChars="0"/>
      <w:outlineLvl w:val="1"/>
    </w:pPr>
    <w:rPr>
      <w:rFonts w:ascii="黑体" w:eastAsia="黑体" w:cs="宋体"/>
      <w:spacing w:val="2"/>
      <w:kern w:val="0"/>
    </w:rPr>
  </w:style>
  <w:style w:type="paragraph" w:customStyle="1" w:styleId="773">
    <w:name w:val="技术文件＿六级条标题"/>
    <w:basedOn w:val="771"/>
    <w:next w:val="1"/>
    <w:locked/>
    <w:uiPriority w:val="0"/>
  </w:style>
  <w:style w:type="paragraph" w:customStyle="1" w:styleId="774">
    <w:name w:val="技术文件_二级条标题"/>
    <w:basedOn w:val="768"/>
    <w:link w:val="864"/>
    <w:qFormat/>
    <w:locked/>
    <w:uiPriority w:val="0"/>
    <w:pPr>
      <w:ind w:left="480"/>
      <w:outlineLvl w:val="3"/>
    </w:pPr>
  </w:style>
  <w:style w:type="character" w:customStyle="1" w:styleId="775">
    <w:name w:val="MTEquationSection"/>
    <w:locked/>
    <w:uiPriority w:val="0"/>
    <w:rPr>
      <w:rFonts w:ascii="楷体_GB2312" w:eastAsia="楷体_GB2312"/>
      <w:b/>
      <w:vanish/>
      <w:color w:val="FF0000"/>
      <w:sz w:val="48"/>
      <w:szCs w:val="48"/>
    </w:rPr>
  </w:style>
  <w:style w:type="character" w:customStyle="1" w:styleId="776">
    <w:name w:val="MTDisplayEquation Char"/>
    <w:link w:val="767"/>
    <w:uiPriority w:val="0"/>
    <w:rPr>
      <w:rFonts w:ascii="宋体" w:hAnsi="宋体"/>
      <w:kern w:val="2"/>
      <w:sz w:val="28"/>
      <w:szCs w:val="28"/>
    </w:rPr>
  </w:style>
  <w:style w:type="paragraph" w:customStyle="1" w:styleId="777">
    <w:name w:val="标题样式1"/>
    <w:basedOn w:val="1"/>
    <w:link w:val="778"/>
    <w:locked/>
    <w:uiPriority w:val="0"/>
    <w:pPr>
      <w:spacing w:line="360" w:lineRule="auto"/>
      <w:ind w:firstLine="0" w:firstLineChars="0"/>
      <w:outlineLvl w:val="3"/>
    </w:pPr>
    <w:rPr>
      <w:rFonts w:hAnsi="宋体" w:cstheme="minorBidi"/>
      <w:b/>
      <w:sz w:val="28"/>
      <w:szCs w:val="21"/>
    </w:rPr>
  </w:style>
  <w:style w:type="character" w:customStyle="1" w:styleId="778">
    <w:name w:val="标题样式1 Char"/>
    <w:basedOn w:val="132"/>
    <w:link w:val="777"/>
    <w:uiPriority w:val="0"/>
    <w:rPr>
      <w:rFonts w:ascii="宋体" w:hAnsi="宋体" w:cstheme="minorBidi"/>
      <w:b/>
      <w:kern w:val="2"/>
      <w:sz w:val="28"/>
      <w:szCs w:val="21"/>
    </w:rPr>
  </w:style>
  <w:style w:type="character" w:customStyle="1" w:styleId="779">
    <w:name w:val="段落 Char2"/>
    <w:qFormat/>
    <w:locked/>
    <w:uiPriority w:val="0"/>
    <w:rPr>
      <w:sz w:val="24"/>
    </w:rPr>
  </w:style>
  <w:style w:type="character" w:customStyle="1" w:styleId="780">
    <w:name w:val="尾注文本 Char"/>
    <w:basedOn w:val="132"/>
    <w:link w:val="53"/>
    <w:semiHidden/>
    <w:uiPriority w:val="0"/>
    <w:rPr>
      <w:rFonts w:ascii="宋体" w:hAnsiTheme="minorHAnsi" w:cstheme="minorBidi"/>
      <w:kern w:val="2"/>
      <w:sz w:val="28"/>
      <w:szCs w:val="21"/>
    </w:rPr>
  </w:style>
  <w:style w:type="paragraph" w:customStyle="1" w:styleId="781">
    <w:name w:val="正文文本1"/>
    <w:qFormat/>
    <w:locked/>
    <w:uiPriority w:val="0"/>
    <w:pPr>
      <w:spacing w:before="120" w:after="120" w:line="460" w:lineRule="exact"/>
      <w:ind w:firstLine="420"/>
      <w:jc w:val="both"/>
    </w:pPr>
    <w:rPr>
      <w:rFonts w:hAnsi="Times New Roman" w:cs="宋体" w:asciiTheme="minorEastAsia" w:eastAsiaTheme="minorEastAsia"/>
      <w:kern w:val="2"/>
      <w:sz w:val="21"/>
      <w:szCs w:val="21"/>
      <w:lang w:val="en-US" w:eastAsia="zh-CN" w:bidi="ar-SA"/>
    </w:rPr>
  </w:style>
  <w:style w:type="character" w:customStyle="1" w:styleId="782">
    <w:name w:val="615正文 Char"/>
    <w:link w:val="783"/>
    <w:uiPriority w:val="0"/>
    <w:rPr>
      <w:sz w:val="24"/>
      <w:szCs w:val="24"/>
    </w:rPr>
  </w:style>
  <w:style w:type="paragraph" w:customStyle="1" w:styleId="783">
    <w:name w:val="615正文"/>
    <w:basedOn w:val="1"/>
    <w:link w:val="782"/>
    <w:locked/>
    <w:uiPriority w:val="0"/>
    <w:pPr>
      <w:widowControl/>
      <w:tabs>
        <w:tab w:val="left" w:pos="560"/>
      </w:tabs>
      <w:spacing w:before="120" w:after="120" w:line="440" w:lineRule="exact"/>
      <w:ind w:firstLine="480"/>
      <w:jc w:val="left"/>
    </w:pPr>
    <w:rPr>
      <w:rFonts w:ascii="Times New Roman"/>
      <w:kern w:val="0"/>
      <w:szCs w:val="24"/>
    </w:rPr>
  </w:style>
  <w:style w:type="paragraph" w:customStyle="1" w:styleId="784">
    <w:name w:val="正文对中"/>
    <w:basedOn w:val="1"/>
    <w:link w:val="785"/>
    <w:locked/>
    <w:uiPriority w:val="0"/>
    <w:pPr>
      <w:widowControl/>
      <w:adjustRightInd w:val="0"/>
      <w:spacing w:before="120" w:after="120"/>
      <w:ind w:firstLine="0" w:firstLineChars="0"/>
      <w:jc w:val="center"/>
      <w:textAlignment w:val="baseline"/>
    </w:pPr>
    <w:rPr>
      <w:rFonts w:eastAsiaTheme="minorEastAsia"/>
      <w:kern w:val="0"/>
      <w:szCs w:val="24"/>
    </w:rPr>
  </w:style>
  <w:style w:type="character" w:customStyle="1" w:styleId="785">
    <w:name w:val="正文对中 Char"/>
    <w:link w:val="784"/>
    <w:uiPriority w:val="0"/>
    <w:rPr>
      <w:rFonts w:ascii="宋体" w:eastAsiaTheme="minorEastAsia"/>
      <w:sz w:val="24"/>
      <w:szCs w:val="24"/>
    </w:rPr>
  </w:style>
  <w:style w:type="paragraph" w:customStyle="1" w:styleId="786">
    <w:name w:val="样式 宋体 四号"/>
    <w:basedOn w:val="1"/>
    <w:locked/>
    <w:uiPriority w:val="0"/>
    <w:pPr>
      <w:widowControl/>
      <w:spacing w:before="120" w:after="120" w:line="460" w:lineRule="exact"/>
      <w:ind w:firstLine="0" w:firstLineChars="0"/>
      <w:jc w:val="left"/>
    </w:pPr>
    <w:rPr>
      <w:rFonts w:cs="宋体" w:asciiTheme="minorEastAsia" w:eastAsiaTheme="minorEastAsia"/>
      <w:kern w:val="0"/>
      <w:szCs w:val="21"/>
    </w:rPr>
  </w:style>
  <w:style w:type="character" w:customStyle="1" w:styleId="787">
    <w:name w:val="样式 黑体 四号"/>
    <w:locked/>
    <w:uiPriority w:val="0"/>
    <w:rPr>
      <w:rFonts w:ascii="Times New Roman" w:hAnsi="Times New Roman" w:eastAsia="黑体"/>
      <w:sz w:val="21"/>
      <w:szCs w:val="21"/>
    </w:rPr>
  </w:style>
  <w:style w:type="paragraph" w:customStyle="1" w:styleId="788">
    <w:name w:val="样式 样式正文 首行缩进:  2 字符 + 首行缩进:  2 字符"/>
    <w:basedOn w:val="789"/>
    <w:locked/>
    <w:uiPriority w:val="0"/>
    <w:pPr>
      <w:ind w:firstLine="480"/>
    </w:pPr>
    <w:rPr>
      <w:sz w:val="21"/>
      <w:szCs w:val="21"/>
    </w:rPr>
  </w:style>
  <w:style w:type="paragraph" w:customStyle="1" w:styleId="789">
    <w:name w:val="样式正文 首行缩进:  2 字符"/>
    <w:basedOn w:val="1"/>
    <w:locked/>
    <w:uiPriority w:val="0"/>
    <w:pPr>
      <w:widowControl/>
      <w:spacing w:before="120" w:after="120" w:line="460" w:lineRule="exact"/>
      <w:ind w:firstLine="0" w:firstLineChars="0"/>
      <w:jc w:val="left"/>
    </w:pPr>
    <w:rPr>
      <w:rFonts w:cs="宋体" w:asciiTheme="minorEastAsia" w:eastAsiaTheme="minorEastAsia"/>
      <w:kern w:val="0"/>
      <w:szCs w:val="24"/>
    </w:rPr>
  </w:style>
  <w:style w:type="paragraph" w:customStyle="1" w:styleId="790">
    <w:name w:val="样式 样式 样式正文 首行缩进:  2 字符 + 首行缩进:  2 字符 + 首行缩进:  2 字符"/>
    <w:basedOn w:val="788"/>
    <w:locked/>
    <w:uiPriority w:val="0"/>
    <w:pPr>
      <w:ind w:firstLine="200"/>
    </w:pPr>
    <w:rPr>
      <w:sz w:val="28"/>
    </w:rPr>
  </w:style>
  <w:style w:type="paragraph" w:customStyle="1" w:styleId="791">
    <w:name w:val="样式 样式 样式 样式正文 首行缩进:  2 字符 + 首行缩进:  2 字符 + 首行缩进:  2 字符 + 首行缩进:  2..."/>
    <w:basedOn w:val="790"/>
    <w:locked/>
    <w:uiPriority w:val="0"/>
    <w:rPr>
      <w:szCs w:val="20"/>
    </w:rPr>
  </w:style>
  <w:style w:type="paragraph" w:customStyle="1" w:styleId="792">
    <w:name w:val="样式 样式 样式 样式 样式正文 首行缩进:  2 字符 + 首行缩进:  2 字符 + 首行缩进:  2 字符 + 首行缩进:..."/>
    <w:basedOn w:val="791"/>
    <w:qFormat/>
    <w:locked/>
    <w:uiPriority w:val="0"/>
    <w:rPr>
      <w:szCs w:val="28"/>
    </w:rPr>
  </w:style>
  <w:style w:type="paragraph" w:customStyle="1" w:styleId="793">
    <w:name w:val="样式 样式 样式 样式 样式 样式正文 首行缩进:  2 字符 + 首行缩进:  2 字符 + 首行缩进:  2 字符 + 首行..."/>
    <w:basedOn w:val="792"/>
    <w:locked/>
    <w:uiPriority w:val="0"/>
    <w:rPr>
      <w:szCs w:val="20"/>
    </w:rPr>
  </w:style>
  <w:style w:type="paragraph" w:customStyle="1" w:styleId="794">
    <w:name w:val="正文顶格"/>
    <w:basedOn w:val="1"/>
    <w:locked/>
    <w:uiPriority w:val="0"/>
    <w:pPr>
      <w:widowControl/>
      <w:adjustRightInd w:val="0"/>
      <w:spacing w:before="120" w:after="120"/>
      <w:ind w:firstLine="0" w:firstLineChars="0"/>
      <w:jc w:val="left"/>
      <w:textAlignment w:val="baseline"/>
    </w:pPr>
    <w:rPr>
      <w:rFonts w:eastAsiaTheme="minorEastAsia"/>
      <w:kern w:val="0"/>
      <w:szCs w:val="24"/>
    </w:rPr>
  </w:style>
  <w:style w:type="paragraph" w:customStyle="1" w:styleId="795">
    <w:name w:val="原程序"/>
    <w:basedOn w:val="794"/>
    <w:locked/>
    <w:uiPriority w:val="0"/>
  </w:style>
  <w:style w:type="paragraph" w:customStyle="1" w:styleId="796">
    <w:name w:val="a)"/>
    <w:basedOn w:val="1"/>
    <w:locked/>
    <w:uiPriority w:val="0"/>
    <w:pPr>
      <w:widowControl/>
      <w:numPr>
        <w:ilvl w:val="0"/>
        <w:numId w:val="71"/>
      </w:numPr>
      <w:tabs>
        <w:tab w:val="clear" w:pos="482"/>
      </w:tabs>
      <w:adjustRightInd w:val="0"/>
      <w:snapToGrid w:val="0"/>
      <w:spacing w:before="120" w:after="120"/>
      <w:ind w:firstLine="0" w:firstLineChars="0"/>
      <w:jc w:val="left"/>
      <w:textAlignment w:val="baseline"/>
    </w:pPr>
    <w:rPr>
      <w:rFonts w:eastAsiaTheme="minorEastAsia"/>
      <w:kern w:val="0"/>
      <w:szCs w:val="24"/>
    </w:rPr>
  </w:style>
  <w:style w:type="paragraph" w:customStyle="1" w:styleId="797">
    <w:name w:val="ABC"/>
    <w:basedOn w:val="784"/>
    <w:next w:val="784"/>
    <w:qFormat/>
    <w:locked/>
    <w:uiPriority w:val="0"/>
    <w:pPr>
      <w:numPr>
        <w:ilvl w:val="0"/>
        <w:numId w:val="72"/>
      </w:numPr>
      <w:tabs>
        <w:tab w:val="left" w:pos="842"/>
        <w:tab w:val="left" w:pos="1200"/>
        <w:tab w:val="clear" w:pos="4440"/>
      </w:tabs>
      <w:ind w:left="0" w:leftChars="400" w:hanging="200" w:hangingChars="200"/>
    </w:pPr>
  </w:style>
  <w:style w:type="paragraph" w:customStyle="1" w:styleId="798">
    <w:name w:val="标题 A1"/>
    <w:basedOn w:val="794"/>
    <w:next w:val="1"/>
    <w:locked/>
    <w:uiPriority w:val="0"/>
    <w:pPr>
      <w:numPr>
        <w:ilvl w:val="1"/>
        <w:numId w:val="73"/>
      </w:numPr>
    </w:pPr>
    <w:rPr>
      <w:rFonts w:eastAsia="黑体"/>
    </w:rPr>
  </w:style>
  <w:style w:type="paragraph" w:customStyle="1" w:styleId="799">
    <w:name w:val="标题 A2"/>
    <w:basedOn w:val="794"/>
    <w:next w:val="1"/>
    <w:locked/>
    <w:uiPriority w:val="0"/>
    <w:pPr>
      <w:numPr>
        <w:ilvl w:val="2"/>
        <w:numId w:val="73"/>
      </w:numPr>
      <w:tabs>
        <w:tab w:val="left" w:pos="672"/>
      </w:tabs>
    </w:pPr>
  </w:style>
  <w:style w:type="paragraph" w:customStyle="1" w:styleId="800">
    <w:name w:val="标题 A3"/>
    <w:basedOn w:val="794"/>
    <w:next w:val="1"/>
    <w:qFormat/>
    <w:locked/>
    <w:uiPriority w:val="0"/>
    <w:pPr>
      <w:numPr>
        <w:ilvl w:val="3"/>
        <w:numId w:val="73"/>
      </w:numPr>
      <w:tabs>
        <w:tab w:val="left" w:pos="912"/>
      </w:tabs>
    </w:pPr>
  </w:style>
  <w:style w:type="paragraph" w:customStyle="1" w:styleId="801">
    <w:name w:val="标题 A4"/>
    <w:basedOn w:val="794"/>
    <w:next w:val="1"/>
    <w:locked/>
    <w:uiPriority w:val="0"/>
    <w:pPr>
      <w:numPr>
        <w:ilvl w:val="4"/>
        <w:numId w:val="73"/>
      </w:numPr>
      <w:tabs>
        <w:tab w:val="left" w:pos="1152"/>
      </w:tabs>
    </w:pPr>
  </w:style>
  <w:style w:type="paragraph" w:customStyle="1" w:styleId="802">
    <w:name w:val="标题 A5"/>
    <w:basedOn w:val="794"/>
    <w:next w:val="1"/>
    <w:locked/>
    <w:uiPriority w:val="0"/>
    <w:pPr>
      <w:numPr>
        <w:ilvl w:val="5"/>
        <w:numId w:val="73"/>
      </w:numPr>
      <w:tabs>
        <w:tab w:val="left" w:pos="1392"/>
      </w:tabs>
    </w:pPr>
  </w:style>
  <w:style w:type="paragraph" w:customStyle="1" w:styleId="803">
    <w:name w:val="标题 B1"/>
    <w:basedOn w:val="794"/>
    <w:next w:val="1"/>
    <w:locked/>
    <w:uiPriority w:val="0"/>
    <w:pPr>
      <w:numPr>
        <w:ilvl w:val="0"/>
        <w:numId w:val="74"/>
      </w:numPr>
    </w:pPr>
    <w:rPr>
      <w:rFonts w:eastAsia="黑体"/>
    </w:rPr>
  </w:style>
  <w:style w:type="paragraph" w:customStyle="1" w:styleId="804">
    <w:name w:val="标题 B2"/>
    <w:basedOn w:val="794"/>
    <w:next w:val="1"/>
    <w:qFormat/>
    <w:locked/>
    <w:uiPriority w:val="0"/>
    <w:pPr>
      <w:numPr>
        <w:ilvl w:val="1"/>
        <w:numId w:val="75"/>
      </w:numPr>
      <w:tabs>
        <w:tab w:val="left" w:pos="672"/>
      </w:tabs>
    </w:pPr>
  </w:style>
  <w:style w:type="paragraph" w:customStyle="1" w:styleId="805">
    <w:name w:val="标题 B3"/>
    <w:basedOn w:val="794"/>
    <w:next w:val="1"/>
    <w:locked/>
    <w:uiPriority w:val="0"/>
    <w:pPr>
      <w:numPr>
        <w:ilvl w:val="2"/>
        <w:numId w:val="75"/>
      </w:numPr>
      <w:tabs>
        <w:tab w:val="left" w:pos="912"/>
      </w:tabs>
    </w:pPr>
  </w:style>
  <w:style w:type="paragraph" w:customStyle="1" w:styleId="806">
    <w:name w:val="标题 B4"/>
    <w:basedOn w:val="794"/>
    <w:next w:val="1"/>
    <w:qFormat/>
    <w:locked/>
    <w:uiPriority w:val="0"/>
    <w:pPr>
      <w:numPr>
        <w:ilvl w:val="3"/>
        <w:numId w:val="75"/>
      </w:numPr>
      <w:tabs>
        <w:tab w:val="left" w:pos="1152"/>
      </w:tabs>
    </w:pPr>
  </w:style>
  <w:style w:type="paragraph" w:customStyle="1" w:styleId="807">
    <w:name w:val="标题 B5"/>
    <w:basedOn w:val="794"/>
    <w:next w:val="1"/>
    <w:locked/>
    <w:uiPriority w:val="0"/>
    <w:pPr>
      <w:numPr>
        <w:ilvl w:val="4"/>
        <w:numId w:val="75"/>
      </w:numPr>
      <w:tabs>
        <w:tab w:val="left" w:pos="1392"/>
      </w:tabs>
    </w:pPr>
  </w:style>
  <w:style w:type="paragraph" w:customStyle="1" w:styleId="808">
    <w:name w:val="样式 首行缩进:  2 字符"/>
    <w:basedOn w:val="1"/>
    <w:locked/>
    <w:uiPriority w:val="0"/>
    <w:pPr>
      <w:widowControl/>
      <w:spacing w:before="120" w:after="120" w:line="460" w:lineRule="exact"/>
      <w:ind w:firstLine="0" w:firstLineChars="0"/>
      <w:jc w:val="left"/>
    </w:pPr>
    <w:rPr>
      <w:rFonts w:cs="宋体" w:asciiTheme="minorEastAsia" w:eastAsiaTheme="minorEastAsia"/>
      <w:kern w:val="0"/>
      <w:sz w:val="21"/>
      <w:szCs w:val="24"/>
    </w:rPr>
  </w:style>
  <w:style w:type="paragraph" w:customStyle="1" w:styleId="809">
    <w:name w:val="样式 样式 样式 首行缩进:  2 字符 + 首行缩进:  2 字符 + 首行缩进:  2 字符"/>
    <w:basedOn w:val="1"/>
    <w:qFormat/>
    <w:locked/>
    <w:uiPriority w:val="0"/>
    <w:pPr>
      <w:widowControl/>
      <w:spacing w:before="120" w:after="120" w:line="360" w:lineRule="auto"/>
      <w:ind w:firstLine="0" w:firstLineChars="0"/>
      <w:jc w:val="left"/>
    </w:pPr>
    <w:rPr>
      <w:rFonts w:cs="宋体" w:asciiTheme="minorEastAsia" w:eastAsiaTheme="minorEastAsia"/>
      <w:kern w:val="0"/>
      <w:szCs w:val="24"/>
    </w:rPr>
  </w:style>
  <w:style w:type="paragraph" w:customStyle="1" w:styleId="810">
    <w:name w:val="样式 样式 首行缩进:  2 字符 + 首行缩进:  2 字符"/>
    <w:basedOn w:val="808"/>
    <w:locked/>
    <w:uiPriority w:val="0"/>
    <w:pPr>
      <w:spacing w:line="360" w:lineRule="auto"/>
    </w:pPr>
    <w:rPr>
      <w:sz w:val="24"/>
    </w:rPr>
  </w:style>
  <w:style w:type="table" w:customStyle="1" w:styleId="811">
    <w:name w:val="表格内容1"/>
    <w:basedOn w:val="87"/>
    <w:locked/>
    <w:uiPriority w:val="59"/>
    <w:pPr>
      <w:spacing w:before="120" w:after="120" w:line="460" w:lineRule="exact"/>
    </w:pPr>
    <w:rPr>
      <w:rFonts w:ascii="Calibri" w:hAnsi="Calibri" w:eastAsiaTheme="minorEastAsia"/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12">
    <w:name w:val="表格内容2"/>
    <w:basedOn w:val="87"/>
    <w:locked/>
    <w:uiPriority w:val="59"/>
    <w:pPr>
      <w:spacing w:before="120" w:after="120" w:line="460" w:lineRule="exact"/>
    </w:pPr>
    <w:rPr>
      <w:rFonts w:ascii="Calibri" w:hAnsi="Calibri" w:eastAsiaTheme="minorEastAsia"/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813">
    <w:name w:val="表格正文 Char"/>
    <w:link w:val="814"/>
    <w:uiPriority w:val="0"/>
    <w:rPr>
      <w:rFonts w:ascii="宋体" w:hAnsi="宋体"/>
      <w:szCs w:val="21"/>
    </w:rPr>
  </w:style>
  <w:style w:type="paragraph" w:customStyle="1" w:styleId="814">
    <w:name w:val="表格正文"/>
    <w:basedOn w:val="1"/>
    <w:link w:val="813"/>
    <w:qFormat/>
    <w:locked/>
    <w:uiPriority w:val="0"/>
    <w:pPr>
      <w:widowControl/>
      <w:adjustRightInd w:val="0"/>
      <w:spacing w:before="120" w:after="120" w:line="460" w:lineRule="exact"/>
      <w:ind w:right="-79" w:firstLine="33" w:firstLineChars="0"/>
      <w:jc w:val="center"/>
    </w:pPr>
    <w:rPr>
      <w:rFonts w:hAnsi="宋体"/>
      <w:kern w:val="0"/>
      <w:sz w:val="20"/>
      <w:szCs w:val="21"/>
    </w:rPr>
  </w:style>
  <w:style w:type="character" w:customStyle="1" w:styleId="815">
    <w:name w:val="标题5_xf Char"/>
    <w:link w:val="816"/>
    <w:uiPriority w:val="0"/>
    <w:rPr>
      <w:bCs/>
      <w:sz w:val="24"/>
      <w:szCs w:val="28"/>
    </w:rPr>
  </w:style>
  <w:style w:type="paragraph" w:customStyle="1" w:styleId="816">
    <w:name w:val="标题5_xf"/>
    <w:basedOn w:val="6"/>
    <w:link w:val="815"/>
    <w:locked/>
    <w:uiPriority w:val="0"/>
    <w:pPr>
      <w:keepLines/>
      <w:widowControl/>
      <w:numPr>
        <w:ilvl w:val="0"/>
        <w:numId w:val="0"/>
      </w:numPr>
      <w:tabs>
        <w:tab w:val="left" w:pos="2936"/>
      </w:tabs>
      <w:snapToGrid/>
      <w:spacing w:before="120" w:beforeLines="50" w:after="120" w:line="400" w:lineRule="exact"/>
      <w:ind w:left="2936" w:hanging="1008"/>
    </w:pPr>
    <w:rPr>
      <w:rFonts w:ascii="Times New Roman" w:hAnsi="Times New Roman" w:eastAsia="宋体"/>
      <w:kern w:val="0"/>
      <w:sz w:val="24"/>
    </w:rPr>
  </w:style>
  <w:style w:type="character" w:customStyle="1" w:styleId="817">
    <w:name w:val="615四级标题 Char"/>
    <w:link w:val="818"/>
    <w:uiPriority w:val="0"/>
    <w:rPr>
      <w:rFonts w:ascii="黑体" w:hAnsi="黑体" w:eastAsia="黑体"/>
      <w:bCs/>
      <w:kern w:val="44"/>
      <w:sz w:val="24"/>
      <w:szCs w:val="30"/>
    </w:rPr>
  </w:style>
  <w:style w:type="paragraph" w:customStyle="1" w:styleId="818">
    <w:name w:val="615四级标题"/>
    <w:basedOn w:val="1"/>
    <w:link w:val="817"/>
    <w:locked/>
    <w:uiPriority w:val="0"/>
    <w:pPr>
      <w:keepNext/>
      <w:keepLines/>
      <w:widowControl/>
      <w:tabs>
        <w:tab w:val="left" w:pos="425"/>
      </w:tabs>
      <w:spacing w:before="120" w:after="120" w:line="580" w:lineRule="exact"/>
      <w:ind w:firstLine="0" w:firstLineChars="0"/>
      <w:jc w:val="left"/>
      <w:outlineLvl w:val="3"/>
    </w:pPr>
    <w:rPr>
      <w:rFonts w:ascii="黑体" w:hAnsi="黑体" w:eastAsia="黑体"/>
      <w:bCs/>
      <w:kern w:val="44"/>
      <w:szCs w:val="30"/>
    </w:rPr>
  </w:style>
  <w:style w:type="character" w:customStyle="1" w:styleId="819">
    <w:name w:val="20所正文 Char"/>
    <w:link w:val="820"/>
    <w:uiPriority w:val="0"/>
    <w:rPr>
      <w:szCs w:val="24"/>
    </w:rPr>
  </w:style>
  <w:style w:type="paragraph" w:customStyle="1" w:styleId="820">
    <w:name w:val="20所正文"/>
    <w:basedOn w:val="1"/>
    <w:link w:val="819"/>
    <w:qFormat/>
    <w:locked/>
    <w:uiPriority w:val="0"/>
    <w:pPr>
      <w:widowControl/>
      <w:spacing w:before="120" w:after="120" w:line="460" w:lineRule="exact"/>
      <w:ind w:firstLine="0" w:firstLineChars="0"/>
      <w:jc w:val="left"/>
    </w:pPr>
    <w:rPr>
      <w:rFonts w:ascii="Times New Roman"/>
      <w:kern w:val="0"/>
      <w:sz w:val="20"/>
      <w:szCs w:val="24"/>
    </w:rPr>
  </w:style>
  <w:style w:type="character" w:customStyle="1" w:styleId="821">
    <w:name w:val="615列表段落 Char"/>
    <w:link w:val="822"/>
    <w:uiPriority w:val="0"/>
    <w:rPr>
      <w:sz w:val="24"/>
      <w:szCs w:val="24"/>
    </w:rPr>
  </w:style>
  <w:style w:type="paragraph" w:customStyle="1" w:styleId="822">
    <w:name w:val="615列表段落"/>
    <w:basedOn w:val="1"/>
    <w:link w:val="821"/>
    <w:locked/>
    <w:uiPriority w:val="0"/>
    <w:pPr>
      <w:widowControl/>
      <w:tabs>
        <w:tab w:val="left" w:pos="0"/>
      </w:tabs>
      <w:spacing w:before="120" w:after="120" w:line="440" w:lineRule="exact"/>
      <w:ind w:left="900" w:leftChars="200" w:hanging="480" w:hangingChars="200"/>
      <w:jc w:val="left"/>
    </w:pPr>
    <w:rPr>
      <w:rFonts w:ascii="Times New Roman"/>
      <w:kern w:val="0"/>
      <w:szCs w:val="24"/>
    </w:rPr>
  </w:style>
  <w:style w:type="character" w:customStyle="1" w:styleId="823">
    <w:name w:val="陈岩 Char"/>
    <w:link w:val="824"/>
    <w:uiPriority w:val="0"/>
    <w:rPr>
      <w:sz w:val="24"/>
      <w:szCs w:val="24"/>
    </w:rPr>
  </w:style>
  <w:style w:type="paragraph" w:customStyle="1" w:styleId="824">
    <w:name w:val="陈岩"/>
    <w:basedOn w:val="34"/>
    <w:link w:val="823"/>
    <w:locked/>
    <w:uiPriority w:val="0"/>
    <w:pPr>
      <w:widowControl/>
      <w:spacing w:before="120" w:after="120" w:line="440" w:lineRule="exact"/>
      <w:jc w:val="left"/>
      <w:textAlignment w:val="baseline"/>
    </w:pPr>
    <w:rPr>
      <w:rFonts w:ascii="Times New Roman" w:hAnsi="Times New Roman"/>
      <w:color w:val="auto"/>
      <w:kern w:val="0"/>
      <w:szCs w:val="24"/>
    </w:rPr>
  </w:style>
  <w:style w:type="character" w:customStyle="1" w:styleId="825">
    <w:name w:val="jsttextcell"/>
    <w:locked/>
    <w:uiPriority w:val="0"/>
  </w:style>
  <w:style w:type="character" w:customStyle="1" w:styleId="826">
    <w:name w:val="字母编号列项（一级） Char"/>
    <w:link w:val="170"/>
    <w:locked/>
    <w:uiPriority w:val="99"/>
    <w:rPr>
      <w:kern w:val="2"/>
      <w:sz w:val="24"/>
    </w:rPr>
  </w:style>
  <w:style w:type="character" w:customStyle="1" w:styleId="827">
    <w:name w:val="批注文字 Char1"/>
    <w:locked/>
    <w:uiPriority w:val="0"/>
    <w:rPr>
      <w:kern w:val="2"/>
      <w:sz w:val="24"/>
      <w:szCs w:val="24"/>
    </w:rPr>
  </w:style>
  <w:style w:type="character" w:customStyle="1" w:styleId="828">
    <w:name w:val="批注主题 Char1"/>
    <w:qFormat/>
    <w:locked/>
    <w:uiPriority w:val="99"/>
    <w:rPr>
      <w:b/>
      <w:bCs/>
      <w:kern w:val="2"/>
      <w:sz w:val="24"/>
      <w:szCs w:val="24"/>
    </w:rPr>
  </w:style>
  <w:style w:type="character" w:customStyle="1" w:styleId="829">
    <w:name w:val="正文首行缩进 Char1"/>
    <w:qFormat/>
    <w:locked/>
    <w:uiPriority w:val="0"/>
    <w:rPr>
      <w:kern w:val="2"/>
      <w:sz w:val="24"/>
      <w:szCs w:val="24"/>
    </w:rPr>
  </w:style>
  <w:style w:type="character" w:customStyle="1" w:styleId="830">
    <w:name w:val="正文文本 2 Char1"/>
    <w:basedOn w:val="132"/>
    <w:qFormat/>
    <w:locked/>
    <w:uiPriority w:val="99"/>
  </w:style>
  <w:style w:type="character" w:customStyle="1" w:styleId="831">
    <w:name w:val="正文文本缩进 Char1"/>
    <w:locked/>
    <w:uiPriority w:val="0"/>
    <w:rPr>
      <w:kern w:val="2"/>
      <w:sz w:val="24"/>
      <w:szCs w:val="24"/>
    </w:rPr>
  </w:style>
  <w:style w:type="paragraph" w:customStyle="1" w:styleId="832">
    <w:name w:val="文章正文"/>
    <w:basedOn w:val="1"/>
    <w:locked/>
    <w:uiPriority w:val="0"/>
    <w:pPr>
      <w:widowControl/>
      <w:spacing w:before="120" w:after="120" w:line="360" w:lineRule="auto"/>
      <w:ind w:firstLine="0" w:firstLineChars="0"/>
      <w:jc w:val="left"/>
    </w:pPr>
    <w:rPr>
      <w:rFonts w:asciiTheme="minorEastAsia" w:eastAsiaTheme="minorEastAsia"/>
      <w:iCs/>
      <w:kern w:val="0"/>
      <w:szCs w:val="24"/>
      <w:lang w:val="de-DE"/>
    </w:rPr>
  </w:style>
  <w:style w:type="paragraph" w:customStyle="1" w:styleId="833">
    <w:name w:val="Char1 Char Char Char Char Char Char Char Char Char"/>
    <w:basedOn w:val="1"/>
    <w:locked/>
    <w:uiPriority w:val="0"/>
    <w:pPr>
      <w:widowControl/>
      <w:spacing w:before="120" w:after="160" w:line="240" w:lineRule="exact"/>
      <w:ind w:firstLine="0" w:firstLineChars="0"/>
      <w:jc w:val="left"/>
    </w:pPr>
    <w:rPr>
      <w:rFonts w:ascii="Arial" w:hAnsi="Arial" w:eastAsia="Times New Roman" w:cs="Verdana"/>
      <w:b/>
      <w:kern w:val="0"/>
      <w:szCs w:val="24"/>
      <w:lang w:eastAsia="en-US"/>
    </w:rPr>
  </w:style>
  <w:style w:type="paragraph" w:customStyle="1" w:styleId="834">
    <w:name w:val="Char Char1 Char Char Char Char Char Char Char Char Char Char Char Char Char"/>
    <w:next w:val="1"/>
    <w:locked/>
    <w:uiPriority w:val="0"/>
    <w:pPr>
      <w:keepNext/>
      <w:keepLines/>
      <w:tabs>
        <w:tab w:val="left" w:pos="3360"/>
      </w:tabs>
      <w:spacing w:before="240" w:after="240" w:line="460" w:lineRule="exact"/>
      <w:ind w:left="3360" w:hanging="420"/>
      <w:outlineLvl w:val="7"/>
    </w:pPr>
    <w:rPr>
      <w:rFonts w:ascii="Arial" w:hAnsi="Arial" w:eastAsia="黑体" w:cs="Arial"/>
      <w:snapToGrid w:val="0"/>
      <w:sz w:val="21"/>
      <w:szCs w:val="21"/>
      <w:lang w:val="en-US" w:eastAsia="zh-CN" w:bidi="ar-SA"/>
    </w:rPr>
  </w:style>
  <w:style w:type="paragraph" w:customStyle="1" w:styleId="835">
    <w:name w:val="正文图标题"/>
    <w:next w:val="209"/>
    <w:locked/>
    <w:uiPriority w:val="0"/>
    <w:pPr>
      <w:spacing w:before="120" w:after="120" w:line="440" w:lineRule="atLeast"/>
      <w:jc w:val="center"/>
    </w:pPr>
    <w:rPr>
      <w:rFonts w:ascii="宋体" w:hAnsi="Times New Roman" w:cs="Times New Roman" w:eastAsiaTheme="minorEastAsia"/>
      <w:color w:val="000000"/>
      <w:sz w:val="24"/>
      <w:szCs w:val="24"/>
      <w:lang w:val="en-US" w:eastAsia="zh-CN" w:bidi="ar-SA"/>
    </w:rPr>
  </w:style>
  <w:style w:type="paragraph" w:customStyle="1" w:styleId="836">
    <w:name w:val="一级条标题[TC]"/>
    <w:basedOn w:val="1"/>
    <w:next w:val="1"/>
    <w:qFormat/>
    <w:locked/>
    <w:uiPriority w:val="0"/>
    <w:pPr>
      <w:widowControl/>
      <w:numPr>
        <w:ilvl w:val="2"/>
        <w:numId w:val="76"/>
      </w:numPr>
      <w:adjustRightInd w:val="0"/>
      <w:snapToGrid w:val="0"/>
      <w:spacing w:before="120" w:after="120" w:line="460" w:lineRule="atLeast"/>
      <w:ind w:firstLineChars="0"/>
      <w:jc w:val="left"/>
      <w:outlineLvl w:val="2"/>
    </w:pPr>
    <w:rPr>
      <w:rFonts w:ascii="黑体" w:hAnsi="Calibri" w:eastAsia="黑体"/>
      <w:kern w:val="0"/>
      <w:szCs w:val="21"/>
    </w:rPr>
  </w:style>
  <w:style w:type="paragraph" w:customStyle="1" w:styleId="837">
    <w:name w:val="二级条标题[TC]"/>
    <w:basedOn w:val="836"/>
    <w:next w:val="1"/>
    <w:locked/>
    <w:uiPriority w:val="0"/>
    <w:pPr>
      <w:numPr>
        <w:ilvl w:val="3"/>
      </w:numPr>
      <w:ind w:left="1680" w:hanging="420"/>
      <w:outlineLvl w:val="3"/>
    </w:pPr>
  </w:style>
  <w:style w:type="paragraph" w:customStyle="1" w:styleId="838">
    <w:name w:val="三级条标题[TC]"/>
    <w:basedOn w:val="1"/>
    <w:next w:val="1"/>
    <w:locked/>
    <w:uiPriority w:val="0"/>
    <w:pPr>
      <w:widowControl/>
      <w:numPr>
        <w:ilvl w:val="4"/>
        <w:numId w:val="76"/>
      </w:numPr>
      <w:adjustRightInd w:val="0"/>
      <w:snapToGrid w:val="0"/>
      <w:spacing w:before="120" w:after="120" w:line="460" w:lineRule="exact"/>
      <w:ind w:firstLineChars="0"/>
      <w:jc w:val="left"/>
      <w:outlineLvl w:val="4"/>
    </w:pPr>
    <w:rPr>
      <w:rFonts w:ascii="黑体" w:eastAsia="黑体"/>
      <w:kern w:val="0"/>
      <w:szCs w:val="24"/>
    </w:rPr>
  </w:style>
  <w:style w:type="paragraph" w:customStyle="1" w:styleId="839">
    <w:name w:val="章标题[TC]"/>
    <w:next w:val="1"/>
    <w:qFormat/>
    <w:locked/>
    <w:uiPriority w:val="0"/>
    <w:pPr>
      <w:numPr>
        <w:ilvl w:val="1"/>
        <w:numId w:val="76"/>
      </w:numPr>
      <w:adjustRightInd w:val="0"/>
      <w:snapToGrid w:val="0"/>
      <w:spacing w:before="240" w:after="240" w:line="460" w:lineRule="atLeast"/>
      <w:jc w:val="both"/>
      <w:outlineLvl w:val="1"/>
    </w:pPr>
    <w:rPr>
      <w:rFonts w:ascii="黑体" w:hAnsi="Times New Roman" w:eastAsia="黑体" w:cs="Times New Roman"/>
      <w:sz w:val="24"/>
      <w:szCs w:val="24"/>
      <w:lang w:val="en-US" w:eastAsia="zh-CN" w:bidi="ar-SA"/>
    </w:rPr>
  </w:style>
  <w:style w:type="paragraph" w:customStyle="1" w:styleId="840">
    <w:name w:val="表格文字_小五"/>
    <w:basedOn w:val="1"/>
    <w:qFormat/>
    <w:locked/>
    <w:uiPriority w:val="0"/>
    <w:pPr>
      <w:widowControl/>
      <w:spacing w:before="120" w:after="120" w:line="300" w:lineRule="exact"/>
      <w:ind w:firstLine="0" w:firstLineChars="0"/>
      <w:jc w:val="center"/>
    </w:pPr>
    <w:rPr>
      <w:rFonts w:asciiTheme="minorEastAsia" w:eastAsiaTheme="minorEastAsia"/>
      <w:kern w:val="0"/>
      <w:sz w:val="18"/>
      <w:szCs w:val="21"/>
    </w:rPr>
  </w:style>
  <w:style w:type="paragraph" w:customStyle="1" w:styleId="841">
    <w:name w:val="标准正文"/>
    <w:basedOn w:val="1"/>
    <w:link w:val="890"/>
    <w:qFormat/>
    <w:locked/>
    <w:uiPriority w:val="99"/>
    <w:pPr>
      <w:widowControl/>
      <w:adjustRightInd w:val="0"/>
      <w:spacing w:before="120" w:after="120" w:line="460" w:lineRule="exact"/>
      <w:ind w:firstLine="0" w:firstLineChars="0"/>
      <w:jc w:val="left"/>
      <w:textAlignment w:val="baseline"/>
    </w:pPr>
    <w:rPr>
      <w:rFonts w:asciiTheme="minorEastAsia" w:eastAsiaTheme="minorEastAsia"/>
      <w:kern w:val="28"/>
      <w:sz w:val="28"/>
      <w:szCs w:val="24"/>
    </w:rPr>
  </w:style>
  <w:style w:type="paragraph" w:customStyle="1" w:styleId="842">
    <w:name w:val="正文图表标题[SWIEE]"/>
    <w:next w:val="1"/>
    <w:locked/>
    <w:uiPriority w:val="0"/>
    <w:pPr>
      <w:widowControl w:val="0"/>
      <w:overflowPunct w:val="0"/>
      <w:adjustRightInd w:val="0"/>
      <w:snapToGrid w:val="0"/>
      <w:spacing w:before="120" w:after="120" w:line="360" w:lineRule="auto"/>
      <w:jc w:val="center"/>
    </w:pPr>
    <w:rPr>
      <w:rFonts w:ascii="黑体" w:hAnsi="Times New Roman" w:eastAsia="黑体" w:cs="Times New Roman"/>
      <w:sz w:val="24"/>
      <w:szCs w:val="24"/>
      <w:lang w:val="en-US" w:eastAsia="zh-CN" w:bidi="ar-SA"/>
    </w:rPr>
  </w:style>
  <w:style w:type="paragraph" w:customStyle="1" w:styleId="843">
    <w:name w:val="样式3"/>
    <w:locked/>
    <w:uiPriority w:val="0"/>
    <w:pPr>
      <w:spacing w:before="120" w:after="120" w:line="400" w:lineRule="exact"/>
      <w:jc w:val="center"/>
    </w:pPr>
    <w:rPr>
      <w:rFonts w:hAnsi="Times New Roman" w:cs="Times New Roman" w:asciiTheme="minorEastAsia" w:eastAsiaTheme="minorEastAsia"/>
      <w:b/>
      <w:kern w:val="2"/>
      <w:sz w:val="21"/>
      <w:szCs w:val="24"/>
      <w:lang w:val="en-US" w:eastAsia="zh-CN" w:bidi="ar-SA"/>
    </w:rPr>
  </w:style>
  <w:style w:type="table" w:customStyle="1" w:styleId="844">
    <w:name w:val="表格内容11"/>
    <w:basedOn w:val="87"/>
    <w:locked/>
    <w:uiPriority w:val="59"/>
    <w:pPr>
      <w:spacing w:before="120" w:after="120" w:line="460" w:lineRule="exact"/>
    </w:pPr>
    <w:rPr>
      <w:rFonts w:ascii="Calibri" w:hAnsi="Calibri" w:eastAsiaTheme="minorEastAsia"/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45">
    <w:name w:val="表格内容21"/>
    <w:basedOn w:val="87"/>
    <w:qFormat/>
    <w:locked/>
    <w:uiPriority w:val="59"/>
    <w:pPr>
      <w:spacing w:before="120" w:after="120" w:line="460" w:lineRule="exact"/>
    </w:pPr>
    <w:rPr>
      <w:rFonts w:ascii="Calibri" w:hAnsi="Calibri" w:eastAsiaTheme="minorEastAsia"/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46">
    <w:name w:val="网格型21"/>
    <w:basedOn w:val="87"/>
    <w:qFormat/>
    <w:locked/>
    <w:uiPriority w:val="59"/>
    <w:pPr>
      <w:widowControl w:val="0"/>
      <w:adjustRightInd w:val="0"/>
      <w:spacing w:before="120" w:after="120" w:line="312" w:lineRule="atLeast"/>
      <w:jc w:val="both"/>
      <w:textAlignment w:val="baseline"/>
    </w:pPr>
    <w:rPr>
      <w:rFonts w:ascii="宋体" w:eastAsiaTheme="minorEastAsia"/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47">
    <w:name w:val="网格型31"/>
    <w:basedOn w:val="87"/>
    <w:qFormat/>
    <w:locked/>
    <w:uiPriority w:val="59"/>
    <w:pPr>
      <w:spacing w:before="120" w:after="120" w:line="460" w:lineRule="exact"/>
    </w:pPr>
    <w:rPr>
      <w:rFonts w:ascii="宋体" w:eastAsiaTheme="minorEastAsia"/>
      <w:sz w:val="24"/>
      <w:szCs w:val="24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848">
    <w:name w:val="网格型 51"/>
    <w:basedOn w:val="87"/>
    <w:locked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cPr>
        <w:tcBorders>
          <w:tl2br w:val="nil"/>
          <w:tr2bl w:val="nil"/>
        </w:tcBorders>
      </w:tcPr>
    </w:tblStylePr>
    <w:tblStylePr w:type="lastCol">
      <w:rPr>
        <w:b/>
        <w:bCs/>
      </w:rPr>
      <w:tcPr>
        <w:tcBorders>
          <w:tl2br w:val="nil"/>
          <w:tr2bl w:val="nil"/>
        </w:tcBorders>
      </w:tcPr>
    </w:tblStylePr>
    <w:tblStylePr w:type="nwCell">
      <w:tcPr>
        <w:tcBorders>
          <w:tl2br w:val="single" w:color="000000" w:sz="6" w:space="0"/>
          <w:tr2bl w:val="nil"/>
        </w:tcBorders>
      </w:tcPr>
    </w:tblStylePr>
  </w:style>
  <w:style w:type="paragraph" w:customStyle="1" w:styleId="849">
    <w:name w:val="正文加粗"/>
    <w:basedOn w:val="1"/>
    <w:qFormat/>
    <w:uiPriority w:val="0"/>
    <w:pPr>
      <w:spacing w:line="560" w:lineRule="exact"/>
      <w:jc w:val="left"/>
    </w:pPr>
    <w:rPr>
      <w:rFonts w:ascii="Times New Roman" w:eastAsiaTheme="minorEastAsia" w:cstheme="minorBidi"/>
      <w:b/>
      <w:sz w:val="28"/>
      <w:szCs w:val="21"/>
    </w:rPr>
  </w:style>
  <w:style w:type="character" w:customStyle="1" w:styleId="850">
    <w:name w:val="脚注文本 Char"/>
    <w:basedOn w:val="132"/>
    <w:link w:val="67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851">
    <w:name w:val="正文文字1 Char"/>
    <w:link w:val="852"/>
    <w:uiPriority w:val="0"/>
    <w:rPr>
      <w:sz w:val="24"/>
      <w:szCs w:val="24"/>
    </w:rPr>
  </w:style>
  <w:style w:type="paragraph" w:customStyle="1" w:styleId="852">
    <w:name w:val="正文文字1"/>
    <w:basedOn w:val="1"/>
    <w:link w:val="851"/>
    <w:uiPriority w:val="0"/>
    <w:pPr>
      <w:adjustRightInd w:val="0"/>
      <w:snapToGrid w:val="0"/>
      <w:spacing w:line="360" w:lineRule="auto"/>
    </w:pPr>
    <w:rPr>
      <w:rFonts w:ascii="Times New Roman"/>
      <w:kern w:val="0"/>
      <w:szCs w:val="24"/>
    </w:rPr>
  </w:style>
  <w:style w:type="paragraph" w:customStyle="1" w:styleId="853">
    <w:name w:val="文本正文"/>
    <w:basedOn w:val="425"/>
    <w:qFormat/>
    <w:uiPriority w:val="0"/>
    <w:pPr>
      <w:ind w:firstLine="200" w:firstLineChars="200"/>
    </w:pPr>
    <w:rPr>
      <w:kern w:val="2"/>
      <w:szCs w:val="24"/>
    </w:rPr>
  </w:style>
  <w:style w:type="paragraph" w:customStyle="1" w:styleId="854">
    <w:name w:val="正文mnq"/>
    <w:basedOn w:val="1"/>
    <w:qFormat/>
    <w:uiPriority w:val="0"/>
    <w:pPr>
      <w:spacing w:line="336" w:lineRule="auto"/>
    </w:pPr>
    <w:rPr>
      <w:rFonts w:hAnsi="宋体"/>
      <w:szCs w:val="24"/>
    </w:rPr>
  </w:style>
  <w:style w:type="paragraph" w:customStyle="1" w:styleId="855">
    <w:name w:val="技术文件_示例X"/>
    <w:basedOn w:val="1"/>
    <w:next w:val="384"/>
    <w:uiPriority w:val="0"/>
    <w:pPr>
      <w:numPr>
        <w:ilvl w:val="0"/>
        <w:numId w:val="77"/>
      </w:numPr>
      <w:adjustRightInd w:val="0"/>
      <w:snapToGrid w:val="0"/>
      <w:spacing w:line="300" w:lineRule="auto"/>
      <w:ind w:left="400" w:leftChars="200" w:hanging="200" w:hangingChars="200"/>
      <w:outlineLvl w:val="0"/>
    </w:pPr>
    <w:rPr>
      <w:rFonts w:hAnsi="宋体"/>
      <w:kern w:val="0"/>
    </w:rPr>
  </w:style>
  <w:style w:type="paragraph" w:customStyle="1" w:styleId="856">
    <w:name w:val="技术文件_表中字"/>
    <w:basedOn w:val="1"/>
    <w:qFormat/>
    <w:uiPriority w:val="99"/>
    <w:pPr>
      <w:widowControl/>
      <w:autoSpaceDE w:val="0"/>
      <w:autoSpaceDN w:val="0"/>
      <w:adjustRightInd w:val="0"/>
      <w:snapToGrid w:val="0"/>
      <w:spacing w:line="300" w:lineRule="auto"/>
      <w:ind w:firstLine="0" w:firstLineChars="0"/>
      <w:jc w:val="center"/>
    </w:pPr>
    <w:rPr>
      <w:rFonts w:ascii="Cambria Math" w:hAnsi="Cambria Math" w:cs="宋体"/>
      <w:bCs/>
      <w:kern w:val="0"/>
    </w:rPr>
  </w:style>
  <w:style w:type="paragraph" w:customStyle="1" w:styleId="857">
    <w:name w:val="图注"/>
    <w:basedOn w:val="1"/>
    <w:link w:val="858"/>
    <w:qFormat/>
    <w:uiPriority w:val="0"/>
    <w:pPr>
      <w:spacing w:before="120" w:after="120" w:line="288" w:lineRule="auto"/>
      <w:ind w:firstLine="0" w:firstLineChars="0"/>
      <w:jc w:val="center"/>
    </w:pPr>
    <w:rPr>
      <w:rFonts w:ascii="Times New Roman" w:eastAsia="黑体" w:cstheme="minorBidi"/>
      <w:szCs w:val="21"/>
    </w:rPr>
  </w:style>
  <w:style w:type="character" w:customStyle="1" w:styleId="858">
    <w:name w:val="图注 Char"/>
    <w:basedOn w:val="132"/>
    <w:link w:val="857"/>
    <w:uiPriority w:val="0"/>
    <w:rPr>
      <w:rFonts w:eastAsia="黑体" w:cstheme="minorBidi"/>
      <w:kern w:val="2"/>
      <w:sz w:val="24"/>
      <w:szCs w:val="21"/>
    </w:rPr>
  </w:style>
  <w:style w:type="paragraph" w:customStyle="1" w:styleId="859">
    <w:name w:val="正文202"/>
    <w:basedOn w:val="1"/>
    <w:link w:val="860"/>
    <w:qFormat/>
    <w:uiPriority w:val="0"/>
    <w:pPr>
      <w:adjustRightInd w:val="0"/>
      <w:snapToGrid w:val="0"/>
      <w:spacing w:line="360" w:lineRule="auto"/>
      <w:ind w:firstLine="560"/>
    </w:pPr>
    <w:rPr>
      <w:rFonts w:ascii="仿宋" w:hAnsi="仿宋" w:eastAsia="仿宋"/>
      <w:sz w:val="28"/>
      <w:szCs w:val="28"/>
    </w:rPr>
  </w:style>
  <w:style w:type="character" w:customStyle="1" w:styleId="860">
    <w:name w:val="正文202 Char"/>
    <w:basedOn w:val="132"/>
    <w:link w:val="859"/>
    <w:qFormat/>
    <w:uiPriority w:val="0"/>
    <w:rPr>
      <w:rFonts w:ascii="仿宋" w:hAnsi="仿宋" w:eastAsia="仿宋"/>
      <w:kern w:val="2"/>
      <w:sz w:val="28"/>
      <w:szCs w:val="28"/>
    </w:rPr>
  </w:style>
  <w:style w:type="paragraph" w:customStyle="1" w:styleId="861">
    <w:name w:val="技术文件_正文表标题"/>
    <w:next w:val="384"/>
    <w:link w:val="862"/>
    <w:uiPriority w:val="0"/>
    <w:pPr>
      <w:tabs>
        <w:tab w:val="left" w:pos="0"/>
      </w:tabs>
      <w:spacing w:before="50" w:after="50" w:line="300" w:lineRule="auto"/>
      <w:ind w:left="3398" w:hanging="420"/>
      <w:jc w:val="center"/>
    </w:pPr>
    <w:rPr>
      <w:rFonts w:ascii="黑体" w:hAnsi="Times New Roman" w:eastAsia="黑体" w:cs="Times New Roman"/>
      <w:sz w:val="24"/>
      <w:lang w:val="en-US" w:eastAsia="zh-CN" w:bidi="ar-SA"/>
    </w:rPr>
  </w:style>
  <w:style w:type="character" w:customStyle="1" w:styleId="862">
    <w:name w:val="技术文件_正文表标题 Char1"/>
    <w:link w:val="861"/>
    <w:uiPriority w:val="0"/>
    <w:rPr>
      <w:rFonts w:ascii="黑体" w:eastAsia="黑体"/>
      <w:sz w:val="24"/>
    </w:rPr>
  </w:style>
  <w:style w:type="paragraph" w:customStyle="1" w:styleId="863">
    <w:name w:val="技术文件_六级条标题"/>
    <w:basedOn w:val="771"/>
    <w:next w:val="384"/>
    <w:uiPriority w:val="0"/>
    <w:pPr>
      <w:ind w:left="0"/>
    </w:pPr>
  </w:style>
  <w:style w:type="character" w:customStyle="1" w:styleId="864">
    <w:name w:val="技术文件_二级条标题 Char"/>
    <w:basedOn w:val="132"/>
    <w:link w:val="774"/>
    <w:locked/>
    <w:uiPriority w:val="0"/>
    <w:rPr>
      <w:rFonts w:ascii="黑体" w:eastAsia="黑体" w:cs="宋体"/>
      <w:spacing w:val="2"/>
      <w:sz w:val="24"/>
    </w:rPr>
  </w:style>
  <w:style w:type="paragraph" w:customStyle="1" w:styleId="865">
    <w:name w:val="技术文件_字母编号列项"/>
    <w:next w:val="384"/>
    <w:link w:val="867"/>
    <w:uiPriority w:val="0"/>
    <w:pPr>
      <w:numPr>
        <w:ilvl w:val="7"/>
        <w:numId w:val="78"/>
      </w:numPr>
      <w:spacing w:line="300" w:lineRule="auto"/>
      <w:jc w:val="both"/>
      <w:outlineLvl w:val="7"/>
    </w:pPr>
    <w:rPr>
      <w:rFonts w:ascii="宋体" w:hAnsi="Times New Roman" w:eastAsia="宋体" w:cs="Times New Roman"/>
      <w:sz w:val="24"/>
      <w:lang w:val="en-US" w:eastAsia="zh-CN" w:bidi="ar-SA"/>
    </w:rPr>
  </w:style>
  <w:style w:type="paragraph" w:customStyle="1" w:styleId="866">
    <w:name w:val="04.GF报告表序、表题"/>
    <w:basedOn w:val="73"/>
    <w:uiPriority w:val="0"/>
    <w:pPr>
      <w:widowControl/>
      <w:adjustRightInd w:val="0"/>
      <w:spacing w:before="360" w:line="360" w:lineRule="atLeast"/>
      <w:ind w:left="0" w:leftChars="0" w:firstLine="0" w:firstLineChars="0"/>
      <w:jc w:val="center"/>
      <w:textAlignment w:val="baseline"/>
    </w:pPr>
    <w:rPr>
      <w:rFonts w:ascii="Times New Roman" w:eastAsia="黑体"/>
      <w:kern w:val="0"/>
      <w:sz w:val="21"/>
      <w:szCs w:val="21"/>
    </w:rPr>
  </w:style>
  <w:style w:type="character" w:customStyle="1" w:styleId="867">
    <w:name w:val="技术文件_字母编号列项 Char"/>
    <w:link w:val="865"/>
    <w:uiPriority w:val="0"/>
    <w:rPr>
      <w:rFonts w:ascii="宋体"/>
      <w:sz w:val="24"/>
    </w:rPr>
  </w:style>
  <w:style w:type="paragraph" w:customStyle="1" w:styleId="868">
    <w:name w:val="附录A，标题1"/>
    <w:basedOn w:val="209"/>
    <w:qFormat/>
    <w:uiPriority w:val="99"/>
    <w:pPr>
      <w:widowControl w:val="0"/>
      <w:autoSpaceDE/>
      <w:autoSpaceDN/>
      <w:spacing w:before="50" w:beforeLines="50" w:after="50" w:afterLines="50" w:line="300" w:lineRule="auto"/>
      <w:ind w:firstLine="0" w:firstLineChars="0"/>
      <w:outlineLvl w:val="0"/>
    </w:pPr>
    <w:rPr>
      <w:rFonts w:ascii="黑体" w:eastAsia="黑体"/>
      <w:kern w:val="2"/>
      <w:sz w:val="24"/>
      <w:szCs w:val="24"/>
    </w:rPr>
  </w:style>
  <w:style w:type="paragraph" w:customStyle="1" w:styleId="869">
    <w:name w:val="编号a"/>
    <w:basedOn w:val="1"/>
    <w:uiPriority w:val="0"/>
    <w:pPr>
      <w:numPr>
        <w:ilvl w:val="0"/>
        <w:numId w:val="79"/>
      </w:numPr>
      <w:spacing w:line="300" w:lineRule="auto"/>
      <w:ind w:firstLine="0" w:firstLineChars="0"/>
    </w:pPr>
    <w:rPr>
      <w:rFonts w:ascii="Times New Roman" w:cs="宋体"/>
    </w:rPr>
  </w:style>
  <w:style w:type="paragraph" w:customStyle="1" w:styleId="870">
    <w:name w:val="标题10"/>
    <w:basedOn w:val="10"/>
    <w:link w:val="871"/>
    <w:qFormat/>
    <w:uiPriority w:val="0"/>
    <w:pPr>
      <w:keepNext w:val="0"/>
      <w:keepLines/>
      <w:numPr>
        <w:ilvl w:val="0"/>
        <w:numId w:val="0"/>
      </w:numPr>
      <w:tabs>
        <w:tab w:val="left" w:pos="2212"/>
      </w:tabs>
      <w:ind w:left="5020" w:hanging="420"/>
    </w:pPr>
  </w:style>
  <w:style w:type="character" w:customStyle="1" w:styleId="871">
    <w:name w:val="标题10 Char"/>
    <w:basedOn w:val="132"/>
    <w:link w:val="870"/>
    <w:uiPriority w:val="0"/>
    <w:rPr>
      <w:rFonts w:ascii="黑体" w:hAnsi="宋体" w:eastAsia="黑体"/>
      <w:kern w:val="2"/>
      <w:sz w:val="28"/>
      <w:szCs w:val="24"/>
    </w:rPr>
  </w:style>
  <w:style w:type="character" w:customStyle="1" w:styleId="872">
    <w:name w:val="Book Title"/>
    <w:basedOn w:val="132"/>
    <w:qFormat/>
    <w:locked/>
    <w:uiPriority w:val="33"/>
    <w:rPr>
      <w:b/>
      <w:bCs/>
      <w:i/>
      <w:iCs/>
      <w:spacing w:val="5"/>
    </w:rPr>
  </w:style>
  <w:style w:type="paragraph" w:customStyle="1" w:styleId="873">
    <w:name w:val="C503-正文格式"/>
    <w:basedOn w:val="1"/>
    <w:qFormat/>
    <w:uiPriority w:val="0"/>
    <w:pPr>
      <w:spacing w:line="360" w:lineRule="auto"/>
      <w:ind w:firstLine="480"/>
    </w:pPr>
    <w:rPr>
      <w:rFonts w:ascii="Calibri" w:hAnsi="Calibri"/>
      <w:kern w:val="0"/>
    </w:rPr>
  </w:style>
  <w:style w:type="character" w:customStyle="1" w:styleId="874">
    <w:name w:val="题注 Char1"/>
    <w:qFormat/>
    <w:uiPriority w:val="0"/>
    <w:rPr>
      <w:rFonts w:ascii="宋体" w:hAnsi="宋体" w:cs="Arial"/>
      <w:kern w:val="2"/>
      <w:sz w:val="24"/>
    </w:rPr>
  </w:style>
  <w:style w:type="character" w:customStyle="1" w:styleId="875">
    <w:name w:val="报告正文 Char"/>
    <w:qFormat/>
    <w:uiPriority w:val="0"/>
    <w:rPr>
      <w:kern w:val="2"/>
      <w:sz w:val="28"/>
    </w:rPr>
  </w:style>
  <w:style w:type="paragraph" w:customStyle="1" w:styleId="876">
    <w:name w:val="图题"/>
    <w:basedOn w:val="1"/>
    <w:qFormat/>
    <w:uiPriority w:val="0"/>
    <w:pPr>
      <w:numPr>
        <w:ilvl w:val="0"/>
        <w:numId w:val="80"/>
      </w:numPr>
      <w:spacing w:line="300" w:lineRule="auto"/>
      <w:ind w:firstLineChars="0"/>
      <w:jc w:val="center"/>
    </w:pPr>
    <w:rPr>
      <w:rFonts w:ascii="黑体" w:eastAsia="黑体"/>
    </w:rPr>
  </w:style>
  <w:style w:type="paragraph" w:customStyle="1" w:styleId="877">
    <w:name w:val="公式排序"/>
    <w:basedOn w:val="318"/>
    <w:link w:val="878"/>
    <w:qFormat/>
    <w:uiPriority w:val="0"/>
    <w:pPr>
      <w:tabs>
        <w:tab w:val="center" w:pos="4200"/>
        <w:tab w:val="right" w:pos="8400"/>
      </w:tabs>
      <w:adjustRightInd/>
      <w:snapToGrid/>
      <w:ind w:firstLine="0" w:firstLineChars="0"/>
      <w:textAlignment w:val="center"/>
    </w:pPr>
    <w:rPr>
      <w:rFonts w:ascii="Times New Roman" w:hAnsi="Times New Roman" w:eastAsia="宋体"/>
      <w:sz w:val="24"/>
    </w:rPr>
  </w:style>
  <w:style w:type="character" w:customStyle="1" w:styleId="878">
    <w:name w:val="公式排序 字符"/>
    <w:basedOn w:val="132"/>
    <w:link w:val="877"/>
    <w:uiPriority w:val="0"/>
    <w:rPr>
      <w:rFonts w:cstheme="minorBidi"/>
      <w:kern w:val="2"/>
      <w:sz w:val="24"/>
      <w:szCs w:val="22"/>
    </w:rPr>
  </w:style>
  <w:style w:type="paragraph" w:customStyle="1" w:styleId="879">
    <w:name w:val="表格字体"/>
    <w:basedOn w:val="20"/>
    <w:link w:val="880"/>
    <w:qFormat/>
    <w:uiPriority w:val="0"/>
    <w:pPr>
      <w:spacing w:line="360" w:lineRule="auto"/>
      <w:ind w:firstLine="0" w:firstLineChars="0"/>
      <w:jc w:val="center"/>
    </w:pPr>
    <w:rPr>
      <w:rFonts w:ascii="Times New Roman"/>
      <w:sz w:val="21"/>
      <w:szCs w:val="21"/>
    </w:rPr>
  </w:style>
  <w:style w:type="character" w:customStyle="1" w:styleId="880">
    <w:name w:val="表格字体 Char"/>
    <w:link w:val="879"/>
    <w:uiPriority w:val="0"/>
    <w:rPr>
      <w:kern w:val="2"/>
      <w:sz w:val="21"/>
      <w:szCs w:val="21"/>
    </w:rPr>
  </w:style>
  <w:style w:type="paragraph" w:customStyle="1" w:styleId="881">
    <w:name w:val="样式10"/>
    <w:basedOn w:val="1"/>
    <w:link w:val="882"/>
    <w:autoRedefine/>
    <w:qFormat/>
    <w:uiPriority w:val="0"/>
    <w:pPr>
      <w:widowControl/>
      <w:numPr>
        <w:ilvl w:val="0"/>
        <w:numId w:val="81"/>
      </w:numPr>
      <w:adjustRightInd w:val="0"/>
      <w:snapToGrid w:val="0"/>
      <w:spacing w:line="300" w:lineRule="auto"/>
      <w:ind w:firstLine="0" w:firstLineChars="0"/>
      <w:textAlignment w:val="baseline"/>
    </w:pPr>
    <w:rPr>
      <w:rFonts w:hAnsi="宋体"/>
      <w:snapToGrid w:val="0"/>
      <w:color w:val="000000"/>
      <w:kern w:val="0"/>
      <w:sz w:val="21"/>
      <w:szCs w:val="21"/>
    </w:rPr>
  </w:style>
  <w:style w:type="character" w:customStyle="1" w:styleId="882">
    <w:name w:val="样式10 Char"/>
    <w:link w:val="881"/>
    <w:uiPriority w:val="0"/>
    <w:rPr>
      <w:rFonts w:ascii="宋体" w:hAnsi="宋体"/>
      <w:snapToGrid w:val="0"/>
      <w:color w:val="000000"/>
      <w:sz w:val="21"/>
      <w:szCs w:val="21"/>
    </w:rPr>
  </w:style>
  <w:style w:type="character" w:customStyle="1" w:styleId="883">
    <w:name w:val="样式2 Char"/>
    <w:basedOn w:val="412"/>
    <w:link w:val="184"/>
    <w:uiPriority w:val="99"/>
    <w:rPr>
      <w:rFonts w:ascii="宋体" w:hAnsi="宋体" w:eastAsia="黑体" w:cstheme="minorBidi"/>
      <w:snapToGrid/>
      <w:color w:val="000000"/>
      <w:kern w:val="2"/>
      <w:sz w:val="24"/>
      <w:szCs w:val="32"/>
    </w:rPr>
  </w:style>
  <w:style w:type="paragraph" w:customStyle="1" w:styleId="884">
    <w:name w:val="注："/>
    <w:next w:val="20"/>
    <w:uiPriority w:val="0"/>
    <w:pPr>
      <w:widowControl w:val="0"/>
      <w:numPr>
        <w:ilvl w:val="0"/>
        <w:numId w:val="82"/>
      </w:numPr>
      <w:tabs>
        <w:tab w:val="left" w:pos="1008"/>
      </w:tabs>
      <w:autoSpaceDE w:val="0"/>
      <w:autoSpaceDN w:val="0"/>
      <w:spacing w:line="360" w:lineRule="auto"/>
      <w:ind w:left="1020" w:hanging="51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885">
    <w:name w:val="样式 正文缩进 + 首行缩进:  2 字符"/>
    <w:basedOn w:val="20"/>
    <w:uiPriority w:val="0"/>
    <w:pPr>
      <w:spacing w:line="360" w:lineRule="auto"/>
      <w:ind w:firstLine="480"/>
    </w:pPr>
    <w:rPr>
      <w:rFonts w:ascii="Times New Roman" w:cs="宋体"/>
      <w:sz w:val="28"/>
      <w:lang w:val="zh-CN" w:eastAsia="zh-CN"/>
    </w:rPr>
  </w:style>
  <w:style w:type="character" w:customStyle="1" w:styleId="886">
    <w:name w:val="活动属性描述文字"/>
    <w:basedOn w:val="132"/>
    <w:qFormat/>
    <w:uiPriority w:val="0"/>
    <w:rPr>
      <w:color w:val="auto"/>
    </w:rPr>
  </w:style>
  <w:style w:type="character" w:customStyle="1" w:styleId="887">
    <w:name w:val="注释标题 Char1"/>
    <w:basedOn w:val="132"/>
    <w:semiHidden/>
    <w:qFormat/>
    <w:uiPriority w:val="99"/>
    <w:rPr>
      <w:sz w:val="24"/>
      <w:szCs w:val="21"/>
    </w:rPr>
  </w:style>
  <w:style w:type="table" w:customStyle="1" w:styleId="888">
    <w:name w:val="Table Normal"/>
    <w:semiHidden/>
    <w:unhideWhenUsed/>
    <w:qFormat/>
    <w:uiPriority w:val="2"/>
    <w:pPr>
      <w:widowControl w:val="0"/>
      <w:autoSpaceDE w:val="0"/>
      <w:autoSpaceDN w:val="0"/>
    </w:pPr>
    <w:rPr>
      <w:rFonts w:asciiTheme="minorHAnsi" w:hAnsiTheme="minorHAnsi" w:eastAsiaTheme="minorEastAsia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89">
    <w:name w:val="样式 正文格式 + 行距: 固定值 24 磅"/>
    <w:basedOn w:val="1"/>
    <w:autoRedefine/>
    <w:uiPriority w:val="0"/>
    <w:pPr>
      <w:numPr>
        <w:ilvl w:val="0"/>
        <w:numId w:val="83"/>
      </w:numPr>
      <w:tabs>
        <w:tab w:val="clear" w:pos="900"/>
      </w:tabs>
      <w:adjustRightInd w:val="0"/>
      <w:snapToGrid w:val="0"/>
      <w:spacing w:line="460" w:lineRule="exact"/>
      <w:ind w:left="0" w:firstLine="0" w:firstLineChars="0"/>
      <w:jc w:val="left"/>
      <w:textAlignment w:val="baseline"/>
    </w:pPr>
    <w:rPr>
      <w:rFonts w:ascii="Times New Roman" w:cs="宋体"/>
      <w:kern w:val="0"/>
    </w:rPr>
  </w:style>
  <w:style w:type="character" w:customStyle="1" w:styleId="890">
    <w:name w:val="标准正文 Char Char"/>
    <w:link w:val="841"/>
    <w:qFormat/>
    <w:uiPriority w:val="99"/>
    <w:rPr>
      <w:rFonts w:asciiTheme="minorEastAsia" w:eastAsiaTheme="minorEastAsia"/>
      <w:kern w:val="28"/>
      <w:sz w:val="28"/>
      <w:szCs w:val="24"/>
    </w:rPr>
  </w:style>
  <w:style w:type="paragraph" w:customStyle="1" w:styleId="891">
    <w:name w:val="图居中"/>
    <w:next w:val="841"/>
    <w:link w:val="892"/>
    <w:qFormat/>
    <w:uiPriority w:val="99"/>
    <w:pPr>
      <w:jc w:val="center"/>
    </w:pPr>
    <w:rPr>
      <w:rFonts w:ascii="宋体" w:hAnsi="宋体" w:eastAsia="宋体" w:cs="Times New Roman"/>
      <w:sz w:val="21"/>
      <w:lang w:val="en-US" w:eastAsia="zh-CN" w:bidi="ar-SA"/>
    </w:rPr>
  </w:style>
  <w:style w:type="character" w:customStyle="1" w:styleId="892">
    <w:name w:val="图居中 Char"/>
    <w:link w:val="891"/>
    <w:locked/>
    <w:uiPriority w:val="99"/>
    <w:rPr>
      <w:rFonts w:ascii="宋体" w:hAnsi="宋体"/>
      <w:sz w:val="21"/>
    </w:rPr>
  </w:style>
  <w:style w:type="paragraph" w:customStyle="1" w:styleId="893">
    <w:name w:val="表标题"/>
    <w:link w:val="894"/>
    <w:qFormat/>
    <w:uiPriority w:val="0"/>
    <w:pPr>
      <w:keepNext/>
      <w:tabs>
        <w:tab w:val="left" w:pos="132"/>
        <w:tab w:val="left" w:pos="420"/>
      </w:tabs>
      <w:adjustRightInd w:val="0"/>
      <w:snapToGrid w:val="0"/>
      <w:spacing w:beforeLines="50" w:afterLines="50"/>
      <w:jc w:val="center"/>
    </w:pPr>
    <w:rPr>
      <w:rFonts w:ascii="Times New Roman" w:hAnsi="Times New Roman" w:eastAsia="黑体" w:cs="Times New Roman"/>
      <w:snapToGrid w:val="0"/>
      <w:sz w:val="21"/>
      <w:szCs w:val="21"/>
      <w:lang w:val="en-US" w:eastAsia="zh-CN" w:bidi="ar-SA"/>
    </w:rPr>
  </w:style>
  <w:style w:type="character" w:customStyle="1" w:styleId="894">
    <w:name w:val="表标题 Char Char"/>
    <w:link w:val="893"/>
    <w:qFormat/>
    <w:uiPriority w:val="0"/>
    <w:rPr>
      <w:rFonts w:eastAsia="黑体"/>
      <w:snapToGrid w:val="0"/>
      <w:sz w:val="21"/>
      <w:szCs w:val="21"/>
    </w:rPr>
  </w:style>
  <w:style w:type="paragraph" w:customStyle="1" w:styleId="895">
    <w:name w:val="字母编号"/>
    <w:link w:val="896"/>
    <w:uiPriority w:val="0"/>
    <w:pPr>
      <w:numPr>
        <w:ilvl w:val="0"/>
        <w:numId w:val="84"/>
      </w:numPr>
      <w:adjustRightInd w:val="0"/>
      <w:snapToGrid w:val="0"/>
      <w:spacing w:line="300" w:lineRule="auto"/>
      <w:jc w:val="both"/>
    </w:pPr>
    <w:rPr>
      <w:rFonts w:ascii="宋体" w:hAnsi="宋体" w:eastAsia="宋体" w:cs="Times New Roman"/>
      <w:sz w:val="24"/>
      <w:lang w:val="en-US" w:eastAsia="zh-CN" w:bidi="ar-SA"/>
    </w:rPr>
  </w:style>
  <w:style w:type="character" w:customStyle="1" w:styleId="896">
    <w:name w:val="字母编号 Char"/>
    <w:link w:val="895"/>
    <w:uiPriority w:val="0"/>
    <w:rPr>
      <w:rFonts w:ascii="宋体" w:hAnsi="宋体"/>
      <w:sz w:val="24"/>
    </w:rPr>
  </w:style>
  <w:style w:type="paragraph" w:customStyle="1" w:styleId="897">
    <w:name w:val="样式21"/>
    <w:basedOn w:val="1"/>
    <w:link w:val="898"/>
    <w:qFormat/>
    <w:uiPriority w:val="0"/>
    <w:pPr>
      <w:spacing w:line="300" w:lineRule="auto"/>
      <w:ind w:firstLine="480"/>
    </w:pPr>
    <w:rPr>
      <w:rFonts w:ascii="仿宋_GB2312" w:hAnsi="宋体" w:eastAsia="仿宋_GB2312"/>
      <w:szCs w:val="24"/>
    </w:rPr>
  </w:style>
  <w:style w:type="character" w:customStyle="1" w:styleId="898">
    <w:name w:val="样式21 Char"/>
    <w:link w:val="897"/>
    <w:qFormat/>
    <w:uiPriority w:val="0"/>
    <w:rPr>
      <w:rFonts w:ascii="仿宋_GB2312" w:hAnsi="宋体" w:eastAsia="仿宋_GB2312"/>
      <w:kern w:val="2"/>
      <w:sz w:val="24"/>
      <w:szCs w:val="24"/>
    </w:rPr>
  </w:style>
  <w:style w:type="paragraph" w:customStyle="1" w:styleId="899">
    <w:name w:val="技术文件_正文图标题"/>
    <w:next w:val="384"/>
    <w:uiPriority w:val="0"/>
    <w:pPr>
      <w:spacing w:line="300" w:lineRule="auto"/>
      <w:ind w:left="3545"/>
      <w:jc w:val="center"/>
    </w:pPr>
    <w:rPr>
      <w:rFonts w:ascii="黑体" w:hAnsi="Times New Roman" w:eastAsia="黑体" w:cs="Times New Roman"/>
      <w:sz w:val="24"/>
      <w:lang w:val="en-US" w:eastAsia="zh-CN" w:bidi="ar-SA"/>
    </w:rPr>
  </w:style>
  <w:style w:type="paragraph" w:customStyle="1" w:styleId="900">
    <w:name w:val="样式4"/>
    <w:basedOn w:val="6"/>
    <w:link w:val="901"/>
    <w:qFormat/>
    <w:uiPriority w:val="0"/>
    <w:pPr>
      <w:keepLines/>
      <w:numPr>
        <w:ilvl w:val="0"/>
        <w:numId w:val="0"/>
      </w:numPr>
      <w:tabs>
        <w:tab w:val="left" w:pos="864"/>
      </w:tabs>
      <w:snapToGrid/>
      <w:spacing w:before="100" w:beforeAutospacing="1" w:after="100" w:afterAutospacing="1" w:line="400" w:lineRule="exact"/>
      <w:ind w:left="864" w:hanging="864"/>
    </w:pPr>
    <w:rPr>
      <w:rFonts w:ascii="宋体" w:hAnsi="Times New Roman" w:eastAsia="宋体"/>
      <w:b/>
      <w:sz w:val="24"/>
      <w:szCs w:val="24"/>
    </w:rPr>
  </w:style>
  <w:style w:type="character" w:customStyle="1" w:styleId="901">
    <w:name w:val="样式4 Char"/>
    <w:link w:val="900"/>
    <w:uiPriority w:val="0"/>
    <w:rPr>
      <w:rFonts w:ascii="宋体"/>
      <w:b/>
      <w:bCs/>
      <w:kern w:val="2"/>
      <w:sz w:val="24"/>
      <w:szCs w:val="24"/>
    </w:rPr>
  </w:style>
  <w:style w:type="paragraph" w:customStyle="1" w:styleId="902">
    <w:name w:val="Char Char Char Char Char Char Char Char Char Char Char"/>
    <w:autoRedefine/>
    <w:uiPriority w:val="0"/>
    <w:pPr>
      <w:widowControl w:val="0"/>
      <w:spacing w:line="300" w:lineRule="auto"/>
      <w:ind w:firstLine="480" w:firstLineChars="200"/>
      <w:jc w:val="both"/>
    </w:pPr>
    <w:rPr>
      <w:rFonts w:ascii="Times New Roman" w:hAnsi="Times New Roman" w:eastAsia="仿宋_GB2312" w:cs="Times New Roman"/>
      <w:kern w:val="2"/>
      <w:sz w:val="24"/>
      <w:szCs w:val="24"/>
      <w:lang w:val="en-US" w:eastAsia="zh-CN" w:bidi="ar-SA"/>
    </w:rPr>
  </w:style>
  <w:style w:type="paragraph" w:customStyle="1" w:styleId="903">
    <w:name w:val="标准书脚_奇数页"/>
    <w:uiPriority w:val="0"/>
    <w:pPr>
      <w:spacing w:before="120"/>
      <w:jc w:val="right"/>
    </w:pPr>
    <w:rPr>
      <w:rFonts w:ascii="Times New Roman" w:hAnsi="Times New Roman" w:eastAsia="宋体" w:cs="Times New Roman"/>
      <w:sz w:val="18"/>
      <w:lang w:val="en-US" w:eastAsia="zh-CN" w:bidi="ar-SA"/>
    </w:rPr>
  </w:style>
  <w:style w:type="paragraph" w:customStyle="1" w:styleId="904">
    <w:name w:val="编号列项（三级）"/>
    <w:uiPriority w:val="0"/>
    <w:pPr>
      <w:tabs>
        <w:tab w:val="left" w:pos="6"/>
      </w:tabs>
      <w:ind w:left="1684" w:hanging="419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905">
    <w:name w:val="示例×："/>
    <w:basedOn w:val="162"/>
    <w:qFormat/>
    <w:uiPriority w:val="0"/>
    <w:pPr>
      <w:widowControl/>
      <w:tabs>
        <w:tab w:val="left" w:pos="360"/>
      </w:tabs>
      <w:spacing w:before="0" w:beforeLines="0" w:line="240" w:lineRule="auto"/>
      <w:ind w:hanging="360" w:firstLineChars="0"/>
      <w:outlineLvl w:val="9"/>
    </w:pPr>
    <w:rPr>
      <w:rFonts w:ascii="宋体" w:eastAsia="宋体"/>
      <w:kern w:val="0"/>
      <w:sz w:val="18"/>
      <w:szCs w:val="18"/>
    </w:rPr>
  </w:style>
  <w:style w:type="paragraph" w:customStyle="1" w:styleId="906">
    <w:name w:val="注×：（正文）"/>
    <w:qFormat/>
    <w:uiPriority w:val="0"/>
    <w:pPr>
      <w:numPr>
        <w:ilvl w:val="0"/>
        <w:numId w:val="85"/>
      </w:numPr>
      <w:jc w:val="both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907">
    <w:name w:val="附录表标号"/>
    <w:basedOn w:val="1"/>
    <w:next w:val="209"/>
    <w:uiPriority w:val="0"/>
    <w:pPr>
      <w:spacing w:line="14" w:lineRule="exact"/>
      <w:ind w:left="811" w:hanging="448"/>
      <w:jc w:val="center"/>
      <w:outlineLvl w:val="0"/>
    </w:pPr>
    <w:rPr>
      <w:color w:val="FFFFFF"/>
      <w:szCs w:val="24"/>
    </w:rPr>
  </w:style>
  <w:style w:type="paragraph" w:customStyle="1" w:styleId="908">
    <w:name w:val="附录表标题"/>
    <w:basedOn w:val="1"/>
    <w:next w:val="209"/>
    <w:uiPriority w:val="0"/>
    <w:pPr>
      <w:tabs>
        <w:tab w:val="left" w:pos="180"/>
      </w:tabs>
      <w:spacing w:beforeLines="50" w:afterLines="50" w:line="420" w:lineRule="exact"/>
      <w:jc w:val="center"/>
    </w:pPr>
    <w:rPr>
      <w:rFonts w:ascii="黑体" w:eastAsia="黑体"/>
      <w:szCs w:val="21"/>
    </w:rPr>
  </w:style>
  <w:style w:type="paragraph" w:customStyle="1" w:styleId="909">
    <w:name w:val="封面开始格式"/>
    <w:uiPriority w:val="0"/>
    <w:pPr>
      <w:adjustRightInd w:val="0"/>
      <w:snapToGrid w:val="0"/>
      <w:spacing w:line="300" w:lineRule="auto"/>
    </w:pPr>
    <w:rPr>
      <w:rFonts w:ascii="宋体" w:hAnsi="宋体" w:eastAsia="宋体" w:cs="宋体"/>
      <w:kern w:val="2"/>
      <w:sz w:val="21"/>
      <w:lang w:val="en-US" w:eastAsia="zh-CN" w:bidi="ar-SA"/>
    </w:rPr>
  </w:style>
  <w:style w:type="paragraph" w:customStyle="1" w:styleId="910">
    <w:name w:val="封面密级"/>
    <w:uiPriority w:val="0"/>
    <w:rPr>
      <w:rFonts w:ascii="宋体" w:hAnsi="宋体" w:eastAsia="宋体" w:cs="宋体"/>
      <w:kern w:val="2"/>
      <w:sz w:val="21"/>
      <w:lang w:val="en-US" w:eastAsia="zh-CN" w:bidi="ar-SA"/>
    </w:rPr>
  </w:style>
  <w:style w:type="paragraph" w:customStyle="1" w:styleId="911">
    <w:name w:val="封面标题"/>
    <w:uiPriority w:val="0"/>
    <w:pPr>
      <w:adjustRightInd w:val="0"/>
      <w:snapToGrid w:val="0"/>
      <w:jc w:val="center"/>
    </w:pPr>
    <w:rPr>
      <w:rFonts w:ascii="黑体" w:hAnsi="黑体" w:eastAsia="黑体" w:cs="黑体"/>
      <w:kern w:val="2"/>
      <w:sz w:val="52"/>
      <w:szCs w:val="52"/>
      <w:lang w:val="en-US" w:eastAsia="zh-CN" w:bidi="ar-SA"/>
    </w:rPr>
  </w:style>
  <w:style w:type="paragraph" w:customStyle="1" w:styleId="912">
    <w:name w:val="封面文件号"/>
    <w:uiPriority w:val="0"/>
    <w:pPr>
      <w:snapToGrid w:val="0"/>
      <w:jc w:val="center"/>
    </w:pPr>
    <w:rPr>
      <w:rFonts w:ascii="宋体" w:hAnsi="宋体" w:eastAsia="宋体" w:cs="宋体"/>
      <w:kern w:val="2"/>
      <w:sz w:val="32"/>
      <w:szCs w:val="32"/>
      <w:lang w:val="en-US" w:eastAsia="zh-CN" w:bidi="ar-SA"/>
    </w:rPr>
  </w:style>
  <w:style w:type="paragraph" w:customStyle="1" w:styleId="913">
    <w:name w:val="封面单位"/>
    <w:basedOn w:val="1"/>
    <w:uiPriority w:val="0"/>
    <w:pPr>
      <w:adjustRightInd w:val="0"/>
      <w:snapToGrid w:val="0"/>
      <w:spacing w:line="360" w:lineRule="auto"/>
      <w:jc w:val="center"/>
    </w:pPr>
    <w:rPr>
      <w:rFonts w:ascii="黑体" w:hAnsi="宋体" w:eastAsia="黑体" w:cs="宋体"/>
      <w:sz w:val="36"/>
    </w:rPr>
  </w:style>
  <w:style w:type="paragraph" w:customStyle="1" w:styleId="914">
    <w:name w:val="封面日期"/>
    <w:uiPriority w:val="0"/>
    <w:pPr>
      <w:spacing w:line="360" w:lineRule="auto"/>
      <w:jc w:val="center"/>
    </w:pPr>
    <w:rPr>
      <w:rFonts w:ascii="黑体" w:hAnsi="Times New Roman" w:eastAsia="黑体" w:cs="宋体"/>
      <w:kern w:val="2"/>
      <w:sz w:val="36"/>
      <w:szCs w:val="36"/>
      <w:lang w:val="en-US" w:eastAsia="zh-CN" w:bidi="ar-SA"/>
    </w:rPr>
  </w:style>
  <w:style w:type="paragraph" w:customStyle="1" w:styleId="915">
    <w:name w:val="封面版本号"/>
    <w:uiPriority w:val="0"/>
    <w:pPr>
      <w:adjustRightInd w:val="0"/>
      <w:snapToGrid w:val="0"/>
      <w:jc w:val="center"/>
    </w:pPr>
    <w:rPr>
      <w:rFonts w:ascii="宋体" w:hAnsi="宋体" w:eastAsia="宋体" w:cs="宋体"/>
      <w:kern w:val="2"/>
      <w:sz w:val="28"/>
      <w:szCs w:val="28"/>
      <w:lang w:val="en-US" w:eastAsia="zh-CN" w:bidi="ar-SA"/>
    </w:rPr>
  </w:style>
  <w:style w:type="paragraph" w:customStyle="1" w:styleId="916">
    <w:name w:val="GF报告正文"/>
    <w:basedOn w:val="1"/>
    <w:link w:val="917"/>
    <w:uiPriority w:val="0"/>
    <w:pPr>
      <w:widowControl/>
      <w:spacing w:line="360" w:lineRule="atLeast"/>
      <w:ind w:firstLine="431"/>
      <w:jc w:val="left"/>
    </w:pPr>
    <w:rPr>
      <w:kern w:val="0"/>
    </w:rPr>
  </w:style>
  <w:style w:type="character" w:customStyle="1" w:styleId="917">
    <w:name w:val="GF报告正文 Char"/>
    <w:link w:val="916"/>
    <w:uiPriority w:val="0"/>
    <w:rPr>
      <w:rFonts w:ascii="宋体"/>
      <w:sz w:val="24"/>
    </w:rPr>
  </w:style>
  <w:style w:type="paragraph" w:customStyle="1" w:styleId="918">
    <w:name w:val="样式20"/>
    <w:basedOn w:val="1"/>
    <w:link w:val="919"/>
    <w:qFormat/>
    <w:uiPriority w:val="0"/>
    <w:pPr>
      <w:spacing w:line="300" w:lineRule="auto"/>
      <w:ind w:firstLine="0" w:firstLineChars="0"/>
    </w:pPr>
    <w:rPr>
      <w:rFonts w:ascii="仿宋_GB2312" w:hAnsi="宋体" w:eastAsia="仿宋_GB2312"/>
      <w:b/>
      <w:szCs w:val="24"/>
    </w:rPr>
  </w:style>
  <w:style w:type="character" w:customStyle="1" w:styleId="919">
    <w:name w:val="样式20 Char"/>
    <w:link w:val="918"/>
    <w:uiPriority w:val="0"/>
    <w:rPr>
      <w:rFonts w:ascii="仿宋_GB2312" w:hAnsi="宋体" w:eastAsia="仿宋_GB2312"/>
      <w:b/>
      <w:kern w:val="2"/>
      <w:sz w:val="24"/>
      <w:szCs w:val="24"/>
    </w:rPr>
  </w:style>
  <w:style w:type="character" w:customStyle="1" w:styleId="920">
    <w:name w:val="默认段落字体1"/>
    <w:uiPriority w:val="0"/>
  </w:style>
  <w:style w:type="character" w:customStyle="1" w:styleId="921">
    <w:name w:val="W正文1 Char"/>
    <w:qFormat/>
    <w:uiPriority w:val="0"/>
    <w:rPr>
      <w:kern w:val="1"/>
      <w:sz w:val="28"/>
      <w:szCs w:val="24"/>
      <w:lang w:val="en-US" w:eastAsia="zh-CN" w:bidi="ar-SA"/>
    </w:rPr>
  </w:style>
  <w:style w:type="character" w:customStyle="1" w:styleId="922">
    <w:name w:val="WW8Num3z0"/>
    <w:uiPriority w:val="0"/>
    <w:rPr>
      <w:rFonts w:hint="default" w:ascii="Wingdings" w:hAnsi="Wingdings" w:cs="Wingdings"/>
      <w:color w:val="auto"/>
      <w:sz w:val="24"/>
    </w:rPr>
  </w:style>
  <w:style w:type="character" w:customStyle="1" w:styleId="923">
    <w:name w:val="WW8Num5z0"/>
    <w:uiPriority w:val="0"/>
    <w:rPr>
      <w:rFonts w:hint="default" w:ascii="Times New Roman" w:hAnsi="Times New Roman" w:cs="Times New Roman"/>
      <w:b/>
      <w:sz w:val="21"/>
    </w:rPr>
  </w:style>
  <w:style w:type="character" w:customStyle="1" w:styleId="924">
    <w:name w:val="WW8Num2z6"/>
    <w:uiPriority w:val="0"/>
  </w:style>
  <w:style w:type="character" w:customStyle="1" w:styleId="925">
    <w:name w:val="WW8Num1z0"/>
    <w:uiPriority w:val="0"/>
    <w:rPr>
      <w:rFonts w:hint="default" w:ascii="Wingdings" w:hAnsi="Wingdings" w:cs="Wingdings"/>
      <w:szCs w:val="21"/>
    </w:rPr>
  </w:style>
  <w:style w:type="character" w:customStyle="1" w:styleId="926">
    <w:name w:val="1级标 Char Char"/>
    <w:uiPriority w:val="0"/>
    <w:rPr>
      <w:rFonts w:ascii="黑体" w:hAnsi="黑体" w:eastAsia="黑体"/>
      <w:bCs/>
      <w:kern w:val="1"/>
      <w:sz w:val="24"/>
      <w:szCs w:val="24"/>
    </w:rPr>
  </w:style>
  <w:style w:type="character" w:customStyle="1" w:styleId="927">
    <w:name w:val="WW8Num6z0"/>
    <w:uiPriority w:val="0"/>
    <w:rPr>
      <w:rFonts w:hint="default"/>
    </w:rPr>
  </w:style>
  <w:style w:type="character" w:customStyle="1" w:styleId="928">
    <w:name w:val="WW8Num2z3"/>
    <w:uiPriority w:val="0"/>
  </w:style>
  <w:style w:type="character" w:customStyle="1" w:styleId="929">
    <w:name w:val="WW8Num5z1"/>
    <w:qFormat/>
    <w:uiPriority w:val="0"/>
    <w:rPr>
      <w:rFonts w:hint="eastAsia" w:ascii="黑体" w:hAnsi="黑体" w:eastAsia="黑体" w:cs="Times New Roman"/>
      <w:sz w:val="21"/>
    </w:rPr>
  </w:style>
  <w:style w:type="character" w:customStyle="1" w:styleId="930">
    <w:name w:val="WW8Num2z5"/>
    <w:uiPriority w:val="0"/>
  </w:style>
  <w:style w:type="character" w:customStyle="1" w:styleId="931">
    <w:name w:val="WW8Num2z0"/>
    <w:uiPriority w:val="0"/>
    <w:rPr>
      <w:rFonts w:hint="default" w:ascii="Times New Roman" w:hAnsi="Times New Roman" w:eastAsia="宋体" w:cs="Times New Roman"/>
      <w:sz w:val="24"/>
    </w:rPr>
  </w:style>
  <w:style w:type="character" w:customStyle="1" w:styleId="932">
    <w:name w:val="2级标 Char Char"/>
    <w:uiPriority w:val="0"/>
    <w:rPr>
      <w:rFonts w:ascii="Arial" w:hAnsi="Arial" w:eastAsia="黑体" w:cs="Arial"/>
      <w:bCs/>
      <w:kern w:val="1"/>
      <w:sz w:val="24"/>
      <w:szCs w:val="24"/>
    </w:rPr>
  </w:style>
  <w:style w:type="character" w:customStyle="1" w:styleId="933">
    <w:name w:val="正文缩进 Char2 Char"/>
    <w:uiPriority w:val="0"/>
    <w:rPr>
      <w:rFonts w:eastAsia="宋体"/>
      <w:kern w:val="1"/>
      <w:sz w:val="21"/>
      <w:szCs w:val="24"/>
      <w:lang w:val="en-US" w:eastAsia="zh-CN" w:bidi="ar-SA"/>
    </w:rPr>
  </w:style>
  <w:style w:type="character" w:customStyle="1" w:styleId="934">
    <w:name w:val="WW8Num4z0"/>
    <w:uiPriority w:val="0"/>
    <w:rPr>
      <w:rFonts w:hint="eastAsia" w:ascii="黑体" w:hAnsi="黑体" w:eastAsia="黑体" w:cs="Times New Roman"/>
      <w:sz w:val="21"/>
    </w:rPr>
  </w:style>
  <w:style w:type="character" w:customStyle="1" w:styleId="935">
    <w:name w:val="WW8Num5z7"/>
    <w:uiPriority w:val="0"/>
    <w:rPr>
      <w:rFonts w:hint="eastAsia"/>
    </w:rPr>
  </w:style>
  <w:style w:type="character" w:customStyle="1" w:styleId="936">
    <w:name w:val="WW8Num4z1"/>
    <w:uiPriority w:val="0"/>
    <w:rPr>
      <w:rFonts w:hint="eastAsia"/>
    </w:rPr>
  </w:style>
  <w:style w:type="character" w:customStyle="1" w:styleId="937">
    <w:name w:val="WW8Num3z1"/>
    <w:uiPriority w:val="0"/>
    <w:rPr>
      <w:rFonts w:hint="default" w:ascii="Wingdings" w:hAnsi="Wingdings" w:cs="Wingdings"/>
    </w:rPr>
  </w:style>
  <w:style w:type="character" w:customStyle="1" w:styleId="938">
    <w:name w:val="WW8Num2z1"/>
    <w:uiPriority w:val="0"/>
    <w:rPr>
      <w:rFonts w:hint="eastAsia"/>
    </w:rPr>
  </w:style>
  <w:style w:type="character" w:customStyle="1" w:styleId="939">
    <w:name w:val="WW8Num2z8"/>
    <w:uiPriority w:val="0"/>
  </w:style>
  <w:style w:type="character" w:customStyle="1" w:styleId="940">
    <w:name w:val="WW8Num2z4"/>
    <w:uiPriority w:val="0"/>
  </w:style>
  <w:style w:type="character" w:customStyle="1" w:styleId="941">
    <w:name w:val="正文首行缩进 2 Char1"/>
    <w:uiPriority w:val="0"/>
    <w:rPr>
      <w:rFonts w:ascii="宋体" w:hAnsi="宋体" w:cs="宋体"/>
      <w:kern w:val="1"/>
      <w:sz w:val="21"/>
      <w:szCs w:val="24"/>
    </w:rPr>
  </w:style>
  <w:style w:type="character" w:customStyle="1" w:styleId="942">
    <w:name w:val="WW8Num2z7"/>
    <w:uiPriority w:val="0"/>
  </w:style>
  <w:style w:type="character" w:customStyle="1" w:styleId="943">
    <w:name w:val="apple-converted-space"/>
    <w:qFormat/>
    <w:uiPriority w:val="0"/>
  </w:style>
  <w:style w:type="character" w:customStyle="1" w:styleId="944">
    <w:name w:val="正文文本缩进 Char2"/>
    <w:uiPriority w:val="0"/>
    <w:rPr>
      <w:rFonts w:ascii="宋体" w:hAnsi="Times New Roman" w:eastAsia="宋体" w:cs="Times New Roman"/>
      <w:sz w:val="24"/>
      <w:szCs w:val="20"/>
    </w:rPr>
  </w:style>
  <w:style w:type="character" w:customStyle="1" w:styleId="945">
    <w:name w:val="脚注文本 Char1"/>
    <w:basedOn w:val="132"/>
    <w:uiPriority w:val="0"/>
    <w:rPr>
      <w:rFonts w:ascii="Times New Roman" w:hAnsi="Times New Roman" w:eastAsia="MingLiU" w:cs="Times New Roman"/>
      <w:kern w:val="1"/>
      <w:sz w:val="24"/>
      <w:szCs w:val="20"/>
      <w:lang w:eastAsia="zh-TW"/>
    </w:rPr>
  </w:style>
  <w:style w:type="character" w:customStyle="1" w:styleId="946">
    <w:name w:val="文档结构图 Char1"/>
    <w:uiPriority w:val="0"/>
    <w:rPr>
      <w:rFonts w:ascii="宋体" w:hAnsi="Times New Roman" w:eastAsia="宋体" w:cs="Times New Roman"/>
      <w:sz w:val="24"/>
      <w:szCs w:val="20"/>
      <w:shd w:val="clear" w:color="auto" w:fill="000080"/>
    </w:rPr>
  </w:style>
  <w:style w:type="character" w:customStyle="1" w:styleId="947">
    <w:name w:val="正文首行缩进 2 Char2"/>
    <w:qFormat/>
    <w:uiPriority w:val="0"/>
    <w:rPr>
      <w:rFonts w:ascii="宋体" w:hAnsi="Times New Roman" w:eastAsia="宋体" w:cs="Times New Roman"/>
      <w:sz w:val="24"/>
      <w:szCs w:val="20"/>
    </w:rPr>
  </w:style>
  <w:style w:type="paragraph" w:customStyle="1" w:styleId="948">
    <w:name w:val="框架内容"/>
    <w:basedOn w:val="1"/>
    <w:uiPriority w:val="0"/>
    <w:pPr>
      <w:suppressAutoHyphens/>
      <w:spacing w:line="240" w:lineRule="auto"/>
      <w:ind w:firstLine="0" w:firstLineChars="0"/>
    </w:pPr>
    <w:rPr>
      <w:rFonts w:ascii="Times New Roman"/>
      <w:kern w:val="1"/>
      <w:sz w:val="21"/>
      <w:szCs w:val="24"/>
    </w:rPr>
  </w:style>
  <w:style w:type="paragraph" w:customStyle="1" w:styleId="949">
    <w:name w:val="索引"/>
    <w:basedOn w:val="1"/>
    <w:uiPriority w:val="0"/>
    <w:pPr>
      <w:suppressLineNumbers/>
      <w:suppressAutoHyphens/>
      <w:spacing w:line="240" w:lineRule="auto"/>
      <w:ind w:firstLine="0" w:firstLineChars="0"/>
    </w:pPr>
    <w:rPr>
      <w:rFonts w:ascii="Times New Roman" w:cs="Lohit Devanagari"/>
      <w:kern w:val="1"/>
      <w:sz w:val="21"/>
      <w:szCs w:val="24"/>
    </w:rPr>
  </w:style>
  <w:style w:type="paragraph" w:customStyle="1" w:styleId="950">
    <w:name w:val="样式 宋体 小四 段前: 7.8 磅 段后: 7.8 磅 行距: 固定值 25 磅"/>
    <w:basedOn w:val="1"/>
    <w:uiPriority w:val="0"/>
    <w:pPr>
      <w:suppressAutoHyphens/>
      <w:spacing w:line="360" w:lineRule="auto"/>
      <w:ind w:firstLine="100" w:firstLineChars="0"/>
    </w:pPr>
    <w:rPr>
      <w:rFonts w:hAnsi="宋体" w:cs="宋体"/>
      <w:kern w:val="1"/>
    </w:rPr>
  </w:style>
  <w:style w:type="paragraph" w:customStyle="1" w:styleId="951">
    <w:name w:val="标题样式"/>
    <w:basedOn w:val="1"/>
    <w:next w:val="33"/>
    <w:uiPriority w:val="0"/>
    <w:pPr>
      <w:keepNext/>
      <w:suppressAutoHyphens/>
      <w:spacing w:before="240" w:after="120" w:line="240" w:lineRule="auto"/>
      <w:ind w:firstLine="0" w:firstLineChars="0"/>
    </w:pPr>
    <w:rPr>
      <w:rFonts w:ascii="Liberation Sans" w:hAnsi="Liberation Sans" w:eastAsia="AR PL UMing HK" w:cs="Lohit Devanagari"/>
      <w:kern w:val="1"/>
      <w:sz w:val="28"/>
      <w:szCs w:val="28"/>
    </w:rPr>
  </w:style>
  <w:style w:type="paragraph" w:customStyle="1" w:styleId="952">
    <w:name w:val="表格标题"/>
    <w:basedOn w:val="324"/>
    <w:uiPriority w:val="0"/>
    <w:pPr>
      <w:suppressLineNumbers/>
      <w:suppressAutoHyphens/>
      <w:adjustRightInd/>
      <w:snapToGrid/>
      <w:jc w:val="center"/>
    </w:pPr>
    <w:rPr>
      <w:rFonts w:ascii="Times New Roman" w:hAnsi="Times New Roman" w:eastAsia="宋体" w:cs="Times New Roman"/>
      <w:b/>
      <w:bCs/>
      <w:snapToGrid/>
      <w:kern w:val="1"/>
      <w:szCs w:val="24"/>
    </w:rPr>
  </w:style>
  <w:style w:type="paragraph" w:customStyle="1" w:styleId="953">
    <w:name w:val="样式 宋体 四号 加粗 段前: 7.8 磅 段后: 7.8 磅 行距: 固定值 25 磅"/>
    <w:basedOn w:val="2"/>
    <w:uiPriority w:val="0"/>
    <w:pPr>
      <w:keepLines/>
      <w:numPr>
        <w:numId w:val="0"/>
      </w:numPr>
      <w:tabs>
        <w:tab w:val="left" w:pos="0"/>
        <w:tab w:val="left" w:pos="780"/>
        <w:tab w:val="left" w:pos="1620"/>
      </w:tabs>
      <w:suppressAutoHyphens/>
      <w:snapToGrid/>
      <w:ind w:left="1620" w:leftChars="600" w:hanging="360" w:hangingChars="200"/>
      <w:jc w:val="both"/>
    </w:pPr>
    <w:rPr>
      <w:rFonts w:ascii="宋体" w:hAnsi="宋体" w:eastAsia="宋体" w:cs="宋体"/>
      <w:snapToGrid/>
      <w:kern w:val="1"/>
      <w:sz w:val="24"/>
      <w:szCs w:val="20"/>
    </w:rPr>
  </w:style>
  <w:style w:type="paragraph" w:customStyle="1" w:styleId="954">
    <w:name w:val="1级标"/>
    <w:basedOn w:val="1"/>
    <w:uiPriority w:val="0"/>
    <w:pPr>
      <w:keepNext/>
      <w:keepLines/>
      <w:suppressAutoHyphens/>
      <w:spacing w:before="340" w:after="330" w:line="300" w:lineRule="auto"/>
      <w:ind w:left="432" w:hanging="432" w:firstLineChars="0"/>
      <w:jc w:val="left"/>
    </w:pPr>
    <w:rPr>
      <w:rFonts w:ascii="黑体" w:hAnsi="黑体" w:eastAsia="黑体"/>
      <w:bCs/>
      <w:kern w:val="1"/>
      <w:szCs w:val="24"/>
    </w:rPr>
  </w:style>
  <w:style w:type="paragraph" w:customStyle="1" w:styleId="955">
    <w:name w:val="WW-正文缩进"/>
    <w:basedOn w:val="1"/>
    <w:uiPriority w:val="0"/>
    <w:pPr>
      <w:widowControl/>
      <w:suppressAutoHyphens/>
      <w:overflowPunct w:val="0"/>
      <w:autoSpaceDE w:val="0"/>
      <w:snapToGrid w:val="0"/>
      <w:spacing w:line="360" w:lineRule="auto"/>
      <w:ind w:firstLine="567" w:firstLineChars="0"/>
    </w:pPr>
    <w:rPr>
      <w:rFonts w:ascii="Times New Roman"/>
      <w:b/>
      <w:spacing w:val="2"/>
      <w:kern w:val="1"/>
      <w:sz w:val="28"/>
    </w:rPr>
  </w:style>
  <w:style w:type="paragraph" w:customStyle="1" w:styleId="956">
    <w:name w:val="2级标"/>
    <w:basedOn w:val="1"/>
    <w:qFormat/>
    <w:uiPriority w:val="0"/>
    <w:pPr>
      <w:keepNext/>
      <w:keepLines/>
      <w:suppressAutoHyphens/>
      <w:spacing w:before="260" w:after="260" w:line="300" w:lineRule="auto"/>
      <w:ind w:left="576" w:hanging="576" w:firstLineChars="0"/>
    </w:pPr>
    <w:rPr>
      <w:rFonts w:ascii="Arial" w:hAnsi="Arial" w:eastAsia="黑体" w:cs="Arial"/>
      <w:bCs/>
      <w:kern w:val="1"/>
      <w:szCs w:val="24"/>
    </w:rPr>
  </w:style>
  <w:style w:type="paragraph" w:customStyle="1" w:styleId="957">
    <w:name w:val="Char Char1 Char Char Char Char Char Char Char Char Char Char Char Char Char Char Char"/>
    <w:basedOn w:val="1"/>
    <w:uiPriority w:val="0"/>
    <w:pPr>
      <w:widowControl/>
      <w:tabs>
        <w:tab w:val="left" w:pos="907"/>
        <w:tab w:val="left" w:pos="2040"/>
      </w:tabs>
      <w:suppressAutoHyphens/>
      <w:spacing w:after="160" w:line="240" w:lineRule="exact"/>
      <w:ind w:left="800" w:leftChars="800" w:hanging="200" w:hangingChars="200"/>
      <w:jc w:val="left"/>
    </w:pPr>
    <w:rPr>
      <w:rFonts w:ascii="Verdana" w:hAnsi="Verdana" w:cs="Verdana"/>
      <w:kern w:val="1"/>
      <w:sz w:val="20"/>
    </w:rPr>
  </w:style>
  <w:style w:type="paragraph" w:customStyle="1" w:styleId="958">
    <w:name w:val="W正文1"/>
    <w:uiPriority w:val="0"/>
    <w:pPr>
      <w:suppressAutoHyphens/>
      <w:ind w:firstLine="200"/>
    </w:pPr>
    <w:rPr>
      <w:rFonts w:ascii="Times New Roman" w:hAnsi="Times New Roman" w:eastAsia="宋体" w:cs="Times New Roman"/>
      <w:kern w:val="1"/>
      <w:sz w:val="28"/>
      <w:szCs w:val="24"/>
      <w:lang w:val="en-US" w:eastAsia="zh-CN" w:bidi="ar-SA"/>
    </w:rPr>
  </w:style>
  <w:style w:type="paragraph" w:customStyle="1" w:styleId="959">
    <w:name w:val="样式 宋体 四号 段前: 7.8 磅 段后: 7.8 磅 行距: 固定值 25 磅"/>
    <w:basedOn w:val="3"/>
    <w:uiPriority w:val="0"/>
    <w:pPr>
      <w:keepLines/>
      <w:numPr>
        <w:ilvl w:val="0"/>
        <w:numId w:val="0"/>
      </w:numPr>
      <w:tabs>
        <w:tab w:val="left" w:pos="0"/>
        <w:tab w:val="left" w:pos="576"/>
      </w:tabs>
      <w:suppressAutoHyphens/>
      <w:snapToGrid/>
      <w:ind w:left="576" w:hanging="576"/>
    </w:pPr>
    <w:rPr>
      <w:rFonts w:ascii="宋体" w:hAnsi="宋体" w:eastAsia="宋体" w:cs="宋体"/>
      <w:b/>
      <w:snapToGrid/>
      <w:kern w:val="1"/>
      <w:sz w:val="24"/>
      <w:szCs w:val="20"/>
    </w:rPr>
  </w:style>
  <w:style w:type="paragraph" w:customStyle="1" w:styleId="960">
    <w:name w:val="NormalParagraphStyle"/>
    <w:basedOn w:val="961"/>
    <w:uiPriority w:val="0"/>
  </w:style>
  <w:style w:type="paragraph" w:customStyle="1" w:styleId="961">
    <w:name w:val="[No paragraph style]"/>
    <w:uiPriority w:val="0"/>
    <w:pPr>
      <w:widowControl w:val="0"/>
      <w:autoSpaceDE w:val="0"/>
      <w:autoSpaceDN w:val="0"/>
      <w:spacing w:line="288" w:lineRule="auto"/>
      <w:jc w:val="both"/>
      <w:textAlignment w:val="center"/>
    </w:pPr>
    <w:rPr>
      <w:rFonts w:hint="eastAsia" w:ascii="宋体" w:hAnsi="宋体" w:eastAsia="宋体" w:cs="Times New Roman"/>
      <w:color w:val="000000"/>
      <w:sz w:val="24"/>
      <w:lang w:val="zh-CN" w:eastAsia="zh-CN" w:bidi="ar-SA"/>
    </w:rPr>
  </w:style>
  <w:style w:type="paragraph" w:customStyle="1" w:styleId="962">
    <w:name w:val="內文 (表格)"/>
    <w:basedOn w:val="33"/>
    <w:uiPriority w:val="0"/>
    <w:pPr>
      <w:widowControl/>
      <w:spacing w:line="240" w:lineRule="atLeast"/>
      <w:ind w:firstLine="0" w:firstLineChars="0"/>
    </w:pPr>
    <w:rPr>
      <w:rFonts w:hint="eastAsia" w:ascii="Arial" w:hAnsi="Arial"/>
      <w:snapToGrid/>
      <w:sz w:val="16"/>
    </w:rPr>
  </w:style>
  <w:style w:type="paragraph" w:customStyle="1" w:styleId="963">
    <w:name w:val="0"/>
    <w:basedOn w:val="1"/>
    <w:uiPriority w:val="0"/>
    <w:pPr>
      <w:widowControl/>
      <w:snapToGrid w:val="0"/>
      <w:spacing w:line="240" w:lineRule="auto"/>
      <w:ind w:firstLine="0" w:firstLineChars="0"/>
    </w:pPr>
    <w:rPr>
      <w:rFonts w:ascii="Times New Roman"/>
      <w:kern w:val="0"/>
      <w:sz w:val="21"/>
      <w:szCs w:val="21"/>
    </w:rPr>
  </w:style>
  <w:style w:type="paragraph" w:customStyle="1" w:styleId="964">
    <w:name w:val="简单回函地址"/>
    <w:basedOn w:val="1"/>
    <w:uiPriority w:val="0"/>
    <w:pPr>
      <w:spacing w:line="240" w:lineRule="auto"/>
      <w:ind w:firstLine="0" w:firstLineChars="0"/>
    </w:pPr>
    <w:rPr>
      <w:rFonts w:ascii="Times New Roman"/>
      <w:sz w:val="21"/>
    </w:rPr>
  </w:style>
  <w:style w:type="character" w:customStyle="1" w:styleId="965">
    <w:name w:val="fontstyle01"/>
    <w:uiPriority w:val="0"/>
    <w:rPr>
      <w:rFonts w:hint="default" w:ascii="Arial-BoldMT" w:hAnsi="Arial-BoldMT"/>
      <w:b/>
      <w:bCs/>
      <w:color w:val="000000"/>
      <w:sz w:val="30"/>
      <w:szCs w:val="30"/>
    </w:rPr>
  </w:style>
  <w:style w:type="paragraph" w:customStyle="1" w:styleId="966">
    <w:name w:val="会议文件-正文"/>
    <w:basedOn w:val="1"/>
    <w:link w:val="967"/>
    <w:qFormat/>
    <w:uiPriority w:val="0"/>
    <w:pPr>
      <w:spacing w:line="500" w:lineRule="exact"/>
    </w:pPr>
    <w:rPr>
      <w:rFonts w:ascii="Times New Roman"/>
      <w:sz w:val="28"/>
      <w:szCs w:val="28"/>
    </w:rPr>
  </w:style>
  <w:style w:type="character" w:customStyle="1" w:styleId="967">
    <w:name w:val="会议文件-正文 Char"/>
    <w:link w:val="966"/>
    <w:uiPriority w:val="0"/>
    <w:rPr>
      <w:kern w:val="2"/>
      <w:sz w:val="28"/>
      <w:szCs w:val="28"/>
    </w:rPr>
  </w:style>
  <w:style w:type="paragraph" w:customStyle="1" w:styleId="968">
    <w:name w:val="normaltable"/>
    <w:basedOn w:val="1"/>
    <w:uiPriority w:val="0"/>
    <w:pPr>
      <w:widowControl/>
      <w:pBdr>
        <w:top w:val="single" w:color="auto" w:sz="6" w:space="0"/>
        <w:left w:val="single" w:color="auto" w:sz="6" w:space="5"/>
        <w:bottom w:val="single" w:color="auto" w:sz="6" w:space="0"/>
        <w:right w:val="single" w:color="auto" w:sz="6" w:space="5"/>
        <w:between w:val="single" w:color="auto" w:sz="6" w:space="0"/>
      </w:pBdr>
      <w:spacing w:before="100" w:beforeAutospacing="1" w:after="100" w:afterAutospacing="1" w:line="240" w:lineRule="auto"/>
      <w:ind w:firstLine="0" w:firstLineChars="0"/>
      <w:jc w:val="left"/>
    </w:pPr>
    <w:rPr>
      <w:rFonts w:hAnsi="宋体" w:cs="宋体"/>
      <w:kern w:val="0"/>
      <w:szCs w:val="24"/>
    </w:rPr>
  </w:style>
  <w:style w:type="paragraph" w:customStyle="1" w:styleId="969">
    <w:name w:val="fontstyle0"/>
    <w:basedOn w:val="1"/>
    <w:uiPriority w:val="0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黑体" w:hAnsi="黑体" w:eastAsia="黑体" w:cs="宋体"/>
      <w:color w:val="000000"/>
      <w:kern w:val="0"/>
      <w:sz w:val="30"/>
      <w:szCs w:val="30"/>
    </w:rPr>
  </w:style>
  <w:style w:type="paragraph" w:customStyle="1" w:styleId="970">
    <w:name w:val="fontstyle1"/>
    <w:basedOn w:val="1"/>
    <w:uiPriority w:val="0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hAnsi="宋体" w:cs="宋体"/>
      <w:color w:val="000000"/>
      <w:kern w:val="0"/>
      <w:sz w:val="30"/>
      <w:szCs w:val="30"/>
    </w:rPr>
  </w:style>
  <w:style w:type="paragraph" w:customStyle="1" w:styleId="971">
    <w:name w:val="fontstyle2"/>
    <w:basedOn w:val="1"/>
    <w:uiPriority w:val="0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Times New Roman"/>
      <w:color w:val="000000"/>
      <w:kern w:val="0"/>
      <w:sz w:val="30"/>
      <w:szCs w:val="30"/>
    </w:rPr>
  </w:style>
  <w:style w:type="paragraph" w:customStyle="1" w:styleId="972">
    <w:name w:val="fontstyle3"/>
    <w:basedOn w:val="1"/>
    <w:uiPriority w:val="0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hAnsi="宋体" w:cs="宋体"/>
      <w:color w:val="000000"/>
      <w:kern w:val="0"/>
      <w:szCs w:val="24"/>
    </w:rPr>
  </w:style>
  <w:style w:type="paragraph" w:customStyle="1" w:styleId="973">
    <w:name w:val="fontstyle4"/>
    <w:basedOn w:val="1"/>
    <w:uiPriority w:val="0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ascii="Calibri" w:hAnsi="Calibri" w:cs="Calibri"/>
      <w:color w:val="000000"/>
      <w:kern w:val="0"/>
      <w:sz w:val="18"/>
      <w:szCs w:val="18"/>
    </w:rPr>
  </w:style>
  <w:style w:type="character" w:customStyle="1" w:styleId="974">
    <w:name w:val="fontstyle11"/>
    <w:uiPriority w:val="0"/>
    <w:rPr>
      <w:rFonts w:hint="eastAsia" w:ascii="宋体" w:hAnsi="宋体" w:eastAsia="宋体"/>
      <w:color w:val="000000"/>
      <w:sz w:val="30"/>
      <w:szCs w:val="30"/>
    </w:rPr>
  </w:style>
  <w:style w:type="character" w:customStyle="1" w:styleId="975">
    <w:name w:val="fontstyle21"/>
    <w:uiPriority w:val="0"/>
    <w:rPr>
      <w:rFonts w:hint="default" w:ascii="Times New Roman" w:hAnsi="Times New Roman" w:cs="Times New Roman"/>
      <w:color w:val="000000"/>
      <w:sz w:val="30"/>
      <w:szCs w:val="30"/>
    </w:rPr>
  </w:style>
  <w:style w:type="character" w:customStyle="1" w:styleId="976">
    <w:name w:val="fontstyle41"/>
    <w:uiPriority w:val="0"/>
    <w:rPr>
      <w:rFonts w:hint="default" w:ascii="Calibri" w:hAnsi="Calibri" w:cs="Calibri"/>
      <w:color w:val="000000"/>
      <w:sz w:val="18"/>
      <w:szCs w:val="18"/>
    </w:rPr>
  </w:style>
  <w:style w:type="paragraph" w:customStyle="1" w:styleId="977">
    <w:name w:val="p15"/>
    <w:basedOn w:val="1"/>
    <w:qFormat/>
    <w:uiPriority w:val="0"/>
    <w:pPr>
      <w:widowControl/>
      <w:spacing w:line="360" w:lineRule="auto"/>
      <w:ind w:firstLine="420" w:firstLineChars="0"/>
    </w:pPr>
    <w:rPr>
      <w:rFonts w:hAnsi="宋体" w:cs="宋体"/>
      <w:kern w:val="0"/>
      <w:szCs w:val="24"/>
    </w:rPr>
  </w:style>
  <w:style w:type="paragraph" w:customStyle="1" w:styleId="978">
    <w:name w:val="p17"/>
    <w:basedOn w:val="1"/>
    <w:qFormat/>
    <w:uiPriority w:val="99"/>
    <w:pPr>
      <w:widowControl/>
      <w:spacing w:line="360" w:lineRule="auto"/>
      <w:ind w:firstLine="420" w:firstLineChars="0"/>
    </w:pPr>
    <w:rPr>
      <w:rFonts w:hAnsi="宋体" w:cs="宋体"/>
      <w:kern w:val="0"/>
      <w:szCs w:val="24"/>
    </w:rPr>
  </w:style>
  <w:style w:type="paragraph" w:customStyle="1" w:styleId="979">
    <w:name w:val="p18"/>
    <w:basedOn w:val="1"/>
    <w:qFormat/>
    <w:uiPriority w:val="99"/>
    <w:pPr>
      <w:widowControl/>
      <w:ind w:firstLine="420" w:firstLineChars="0"/>
    </w:pPr>
    <w:rPr>
      <w:rFonts w:hAnsi="宋体" w:cs="宋体"/>
      <w:kern w:val="0"/>
      <w:szCs w:val="24"/>
    </w:rPr>
  </w:style>
  <w:style w:type="paragraph" w:customStyle="1" w:styleId="980">
    <w:name w:val="p20"/>
    <w:basedOn w:val="1"/>
    <w:qFormat/>
    <w:uiPriority w:val="99"/>
    <w:pPr>
      <w:widowControl/>
      <w:ind w:firstLine="420" w:firstLineChars="0"/>
    </w:pPr>
    <w:rPr>
      <w:rFonts w:hAnsi="宋体" w:cs="宋体"/>
      <w:kern w:val="0"/>
      <w:szCs w:val="24"/>
    </w:rPr>
  </w:style>
  <w:style w:type="paragraph" w:customStyle="1" w:styleId="981">
    <w:name w:val="p16"/>
    <w:basedOn w:val="1"/>
    <w:qFormat/>
    <w:uiPriority w:val="99"/>
    <w:pPr>
      <w:widowControl/>
      <w:snapToGrid w:val="0"/>
      <w:spacing w:line="360" w:lineRule="atLeast"/>
      <w:ind w:firstLine="420" w:firstLineChars="0"/>
      <w:jc w:val="left"/>
    </w:pPr>
    <w:rPr>
      <w:rFonts w:ascii="Times New Roman"/>
      <w:kern w:val="0"/>
      <w:szCs w:val="24"/>
    </w:rPr>
  </w:style>
  <w:style w:type="paragraph" w:customStyle="1" w:styleId="982">
    <w:name w:val="！项目编号"/>
    <w:basedOn w:val="332"/>
    <w:qFormat/>
    <w:uiPriority w:val="0"/>
    <w:pPr>
      <w:numPr>
        <w:ilvl w:val="0"/>
        <w:numId w:val="86"/>
      </w:numPr>
      <w:tabs>
        <w:tab w:val="left" w:pos="360"/>
        <w:tab w:val="left" w:pos="4440"/>
        <w:tab w:val="clear" w:pos="900"/>
      </w:tabs>
      <w:snapToGrid/>
      <w:ind w:left="0" w:firstLine="0" w:firstLineChars="0"/>
    </w:pPr>
    <w:rPr>
      <w:rFonts w:ascii="Times New Roman" w:cs="Times New Roman"/>
    </w:rPr>
  </w:style>
  <w:style w:type="paragraph" w:customStyle="1" w:styleId="983">
    <w:name w:val="！图表样式"/>
    <w:basedOn w:val="332"/>
    <w:uiPriority w:val="0"/>
    <w:pPr>
      <w:snapToGrid/>
      <w:spacing w:line="360" w:lineRule="auto"/>
      <w:ind w:firstLine="0" w:firstLineChars="0"/>
      <w:jc w:val="center"/>
    </w:pPr>
    <w:rPr>
      <w:rFonts w:ascii="Times New Roman"/>
    </w:rPr>
  </w:style>
  <w:style w:type="character" w:customStyle="1" w:styleId="984">
    <w:name w:val="Char Char31"/>
    <w:uiPriority w:val="0"/>
    <w:rPr>
      <w:rFonts w:ascii="Arial" w:hAnsi="Arial" w:eastAsia="黑体"/>
      <w:kern w:val="2"/>
      <w:lang w:val="en-US" w:eastAsia="zh-CN" w:bidi="ar-SA"/>
    </w:rPr>
  </w:style>
  <w:style w:type="paragraph" w:customStyle="1" w:styleId="985">
    <w:name w:val="Char3"/>
    <w:basedOn w:val="1"/>
    <w:uiPriority w:val="0"/>
    <w:pPr>
      <w:spacing w:line="240" w:lineRule="auto"/>
      <w:ind w:firstLine="0" w:firstLineChars="0"/>
    </w:pPr>
    <w:rPr>
      <w:rFonts w:ascii="Tahoma" w:hAnsi="Tahoma"/>
    </w:rPr>
  </w:style>
  <w:style w:type="paragraph" w:customStyle="1" w:styleId="986">
    <w:name w:val="font9"/>
    <w:basedOn w:val="1"/>
    <w:uiPriority w:val="0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hAnsi="宋体" w:cs="宋体"/>
      <w:color w:val="000000"/>
      <w:kern w:val="0"/>
      <w:sz w:val="18"/>
      <w:szCs w:val="18"/>
    </w:rPr>
  </w:style>
  <w:style w:type="paragraph" w:customStyle="1" w:styleId="987">
    <w:name w:val="font10"/>
    <w:basedOn w:val="1"/>
    <w:uiPriority w:val="0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hAnsi="宋体" w:cs="宋体"/>
      <w:color w:val="000000"/>
      <w:kern w:val="0"/>
      <w:sz w:val="16"/>
      <w:szCs w:val="16"/>
    </w:rPr>
  </w:style>
  <w:style w:type="paragraph" w:customStyle="1" w:styleId="988">
    <w:name w:val="font11"/>
    <w:basedOn w:val="1"/>
    <w:uiPriority w:val="0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hAnsi="宋体" w:cs="宋体"/>
      <w:color w:val="000000"/>
      <w:kern w:val="0"/>
      <w:sz w:val="18"/>
      <w:szCs w:val="18"/>
    </w:rPr>
  </w:style>
  <w:style w:type="paragraph" w:customStyle="1" w:styleId="989">
    <w:name w:val="font12"/>
    <w:basedOn w:val="1"/>
    <w:uiPriority w:val="0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hAnsi="宋体" w:cs="宋体"/>
      <w:color w:val="000000"/>
      <w:kern w:val="0"/>
      <w:sz w:val="16"/>
      <w:szCs w:val="16"/>
    </w:rPr>
  </w:style>
  <w:style w:type="paragraph" w:customStyle="1" w:styleId="990">
    <w:name w:val="font13"/>
    <w:basedOn w:val="1"/>
    <w:uiPriority w:val="0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hAnsi="宋体" w:cs="宋体"/>
      <w:color w:val="000000"/>
      <w:kern w:val="0"/>
      <w:sz w:val="16"/>
      <w:szCs w:val="16"/>
    </w:rPr>
  </w:style>
  <w:style w:type="paragraph" w:customStyle="1" w:styleId="991">
    <w:name w:val="font14"/>
    <w:basedOn w:val="1"/>
    <w:qFormat/>
    <w:uiPriority w:val="0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hAnsi="宋体" w:cs="宋体"/>
      <w:color w:val="000000"/>
      <w:kern w:val="0"/>
      <w:sz w:val="16"/>
      <w:szCs w:val="16"/>
    </w:rPr>
  </w:style>
  <w:style w:type="paragraph" w:customStyle="1" w:styleId="992">
    <w:name w:val="font15"/>
    <w:basedOn w:val="1"/>
    <w:uiPriority w:val="0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hAnsi="宋体" w:cs="宋体"/>
      <w:color w:val="000000"/>
      <w:kern w:val="0"/>
      <w:sz w:val="16"/>
      <w:szCs w:val="16"/>
    </w:rPr>
  </w:style>
  <w:style w:type="paragraph" w:customStyle="1" w:styleId="993">
    <w:name w:val="font16"/>
    <w:basedOn w:val="1"/>
    <w:uiPriority w:val="0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hAnsi="宋体" w:cs="宋体"/>
      <w:color w:val="000000"/>
      <w:kern w:val="0"/>
      <w:sz w:val="16"/>
      <w:szCs w:val="16"/>
    </w:rPr>
  </w:style>
  <w:style w:type="paragraph" w:customStyle="1" w:styleId="994">
    <w:name w:val="font17"/>
    <w:basedOn w:val="1"/>
    <w:uiPriority w:val="0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hAnsi="宋体" w:cs="宋体"/>
      <w:color w:val="000000"/>
      <w:kern w:val="0"/>
      <w:sz w:val="16"/>
      <w:szCs w:val="16"/>
    </w:rPr>
  </w:style>
  <w:style w:type="paragraph" w:customStyle="1" w:styleId="995">
    <w:name w:val="font18"/>
    <w:basedOn w:val="1"/>
    <w:uiPriority w:val="0"/>
    <w:pPr>
      <w:widowControl/>
      <w:spacing w:before="100" w:beforeAutospacing="1" w:after="100" w:afterAutospacing="1" w:line="240" w:lineRule="auto"/>
      <w:ind w:firstLine="0" w:firstLineChars="0"/>
      <w:jc w:val="left"/>
    </w:pPr>
    <w:rPr>
      <w:rFonts w:hAnsi="宋体" w:cs="宋体"/>
      <w:color w:val="000000"/>
      <w:kern w:val="0"/>
      <w:sz w:val="16"/>
      <w:szCs w:val="16"/>
    </w:rPr>
  </w:style>
  <w:style w:type="paragraph" w:customStyle="1" w:styleId="996">
    <w:name w:val="xl73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ind w:firstLine="0" w:firstLineChars="0"/>
      <w:jc w:val="center"/>
    </w:pPr>
    <w:rPr>
      <w:rFonts w:hAnsi="宋体" w:cs="宋体"/>
      <w:color w:val="000000"/>
      <w:kern w:val="0"/>
      <w:sz w:val="18"/>
      <w:szCs w:val="18"/>
    </w:rPr>
  </w:style>
  <w:style w:type="paragraph" w:customStyle="1" w:styleId="997">
    <w:name w:val="xl74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ind w:firstLine="0" w:firstLineChars="0"/>
      <w:jc w:val="center"/>
    </w:pPr>
    <w:rPr>
      <w:rFonts w:hAnsi="宋体" w:cs="宋体"/>
      <w:color w:val="000000"/>
      <w:kern w:val="0"/>
      <w:sz w:val="16"/>
      <w:szCs w:val="16"/>
    </w:rPr>
  </w:style>
  <w:style w:type="paragraph" w:customStyle="1" w:styleId="998">
    <w:name w:val="xl75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ind w:firstLine="0" w:firstLineChars="0"/>
      <w:jc w:val="center"/>
    </w:pPr>
    <w:rPr>
      <w:rFonts w:ascii="Times New Roman"/>
      <w:color w:val="000000"/>
      <w:kern w:val="0"/>
      <w:sz w:val="18"/>
      <w:szCs w:val="18"/>
    </w:rPr>
  </w:style>
  <w:style w:type="paragraph" w:customStyle="1" w:styleId="999">
    <w:name w:val="xl76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 w:line="240" w:lineRule="auto"/>
      <w:ind w:firstLine="0" w:firstLineChars="0"/>
      <w:jc w:val="center"/>
    </w:pPr>
    <w:rPr>
      <w:rFonts w:hAnsi="宋体" w:cs="宋体"/>
      <w:kern w:val="0"/>
      <w:sz w:val="16"/>
      <w:szCs w:val="16"/>
    </w:rPr>
  </w:style>
  <w:style w:type="paragraph" w:customStyle="1" w:styleId="1000">
    <w:name w:val="xl77"/>
    <w:basedOn w:val="1"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 w:line="240" w:lineRule="auto"/>
      <w:ind w:firstLine="0" w:firstLineChars="0"/>
      <w:jc w:val="left"/>
    </w:pPr>
    <w:rPr>
      <w:rFonts w:hAnsi="宋体" w:cs="宋体"/>
      <w:color w:val="000000"/>
      <w:kern w:val="0"/>
      <w:szCs w:val="24"/>
    </w:rPr>
  </w:style>
  <w:style w:type="table" w:customStyle="1" w:styleId="1001">
    <w:name w:val="网格型-正文表格22"/>
    <w:basedOn w:val="87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002">
    <w:name w:val="网格型-正文表格23"/>
    <w:basedOn w:val="87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003">
    <w:name w:val="网格型-正文表格221"/>
    <w:basedOn w:val="87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004">
    <w:name w:val="网格型5"/>
    <w:basedOn w:val="87"/>
    <w:qFormat/>
    <w:uiPriority w:val="59"/>
    <w:rPr>
      <w:rFonts w:asciiTheme="minorHAnsi" w:hAnsiTheme="minorHAnsi" w:eastAsiaTheme="minorEastAsia" w:cstheme="minorBid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05">
    <w:name w:val="NormalCharacter"/>
    <w:qFormat/>
    <w:uiPriority w:val="0"/>
    <w:rPr>
      <w:rFonts w:ascii="Times New Roman" w:hAnsi="Times New Roman" w:eastAsia="宋体"/>
    </w:rPr>
  </w:style>
  <w:style w:type="character" w:customStyle="1" w:styleId="1006">
    <w:name w:val="正文缩进 Char2"/>
    <w:qFormat/>
    <w:uiPriority w:val="99"/>
    <w:rPr>
      <w:rFonts w:ascii="Times New Roman" w:hAnsi="Times New Roman" w:eastAsia="宋体" w:cs="Times New Roman"/>
      <w:color w:val="000000"/>
      <w:kern w:val="0"/>
      <w:sz w:val="24"/>
      <w:szCs w:val="24"/>
    </w:rPr>
  </w:style>
  <w:style w:type="paragraph" w:customStyle="1" w:styleId="1007">
    <w:name w:val="编号列项"/>
    <w:basedOn w:val="1"/>
    <w:qFormat/>
    <w:uiPriority w:val="99"/>
    <w:pPr>
      <w:tabs>
        <w:tab w:val="left" w:pos="907"/>
      </w:tabs>
      <w:spacing w:line="300" w:lineRule="auto"/>
      <w:ind w:left="907" w:hanging="397"/>
    </w:pPr>
    <w:rPr>
      <w:rFonts w:ascii="Times New Roman"/>
    </w:rPr>
  </w:style>
  <w:style w:type="paragraph" w:customStyle="1" w:styleId="1008">
    <w:name w:val="不编号列项"/>
    <w:basedOn w:val="1"/>
    <w:qFormat/>
    <w:uiPriority w:val="99"/>
    <w:pPr>
      <w:tabs>
        <w:tab w:val="left" w:pos="567"/>
        <w:tab w:val="left" w:pos="1050"/>
      </w:tabs>
      <w:spacing w:line="300" w:lineRule="auto"/>
      <w:ind w:left="1049" w:hanging="482"/>
    </w:pPr>
    <w:rPr>
      <w:rFonts w:ascii="Times New Roman"/>
    </w:rPr>
  </w:style>
  <w:style w:type="paragraph" w:customStyle="1" w:styleId="1009">
    <w:name w:val="表名称"/>
    <w:basedOn w:val="1"/>
    <w:next w:val="1"/>
    <w:qFormat/>
    <w:uiPriority w:val="99"/>
    <w:pPr>
      <w:tabs>
        <w:tab w:val="left" w:pos="360"/>
      </w:tabs>
      <w:spacing w:line="300" w:lineRule="auto"/>
      <w:jc w:val="center"/>
    </w:pPr>
    <w:rPr>
      <w:rFonts w:ascii="黑体" w:eastAsia="黑体"/>
    </w:rPr>
  </w:style>
  <w:style w:type="paragraph" w:customStyle="1" w:styleId="1010">
    <w:name w:val="图名称"/>
    <w:basedOn w:val="1"/>
    <w:next w:val="1"/>
    <w:qFormat/>
    <w:uiPriority w:val="99"/>
    <w:pPr>
      <w:tabs>
        <w:tab w:val="left" w:pos="360"/>
      </w:tabs>
      <w:adjustRightInd w:val="0"/>
      <w:spacing w:line="300" w:lineRule="auto"/>
      <w:jc w:val="center"/>
      <w:textAlignment w:val="baseline"/>
    </w:pPr>
    <w:rPr>
      <w:rFonts w:hAnsi="宋体" w:eastAsia="黑体"/>
      <w:color w:val="000000"/>
      <w:sz w:val="21"/>
      <w:szCs w:val="21"/>
    </w:rPr>
  </w:style>
  <w:style w:type="paragraph" w:customStyle="1" w:styleId="1011">
    <w:name w:val="细分列项"/>
    <w:basedOn w:val="1"/>
    <w:qFormat/>
    <w:uiPriority w:val="99"/>
    <w:pPr>
      <w:tabs>
        <w:tab w:val="left" w:pos="1474"/>
      </w:tabs>
      <w:spacing w:line="300" w:lineRule="auto"/>
      <w:ind w:left="1474" w:hanging="453"/>
    </w:pPr>
    <w:rPr>
      <w:rFonts w:ascii="Times New Roman"/>
    </w:rPr>
  </w:style>
  <w:style w:type="paragraph" w:customStyle="1" w:styleId="1012">
    <w:name w:val="编号列项1"/>
    <w:basedOn w:val="1"/>
    <w:qFormat/>
    <w:uiPriority w:val="99"/>
    <w:pPr>
      <w:spacing w:line="300" w:lineRule="auto"/>
      <w:ind w:left="851" w:hanging="431"/>
    </w:pPr>
    <w:rPr>
      <w:sz w:val="21"/>
      <w:szCs w:val="24"/>
    </w:rPr>
  </w:style>
  <w:style w:type="paragraph" w:customStyle="1" w:styleId="1013">
    <w:name w:val="条第3级，后正文"/>
    <w:basedOn w:val="4"/>
    <w:qFormat/>
    <w:uiPriority w:val="99"/>
    <w:pPr>
      <w:keepLines/>
      <w:numPr>
        <w:ilvl w:val="0"/>
        <w:numId w:val="0"/>
      </w:numPr>
      <w:snapToGrid/>
      <w:ind w:left="2835" w:hanging="420"/>
    </w:pPr>
    <w:rPr>
      <w:rFonts w:ascii="宋体" w:eastAsia="宋体"/>
      <w:b/>
      <w:bCs w:val="0"/>
      <w:snapToGrid/>
      <w:sz w:val="24"/>
      <w:szCs w:val="20"/>
    </w:rPr>
  </w:style>
  <w:style w:type="paragraph" w:customStyle="1" w:styleId="1014">
    <w:name w:val="条第4级，后正文"/>
    <w:basedOn w:val="5"/>
    <w:qFormat/>
    <w:uiPriority w:val="99"/>
    <w:pPr>
      <w:keepNext w:val="0"/>
      <w:numPr>
        <w:ilvl w:val="0"/>
        <w:numId w:val="0"/>
      </w:numPr>
      <w:snapToGrid/>
      <w:spacing w:beforeLines="50" w:afterLines="50" w:line="300" w:lineRule="auto"/>
      <w:ind w:left="2582" w:hanging="420"/>
    </w:pPr>
    <w:rPr>
      <w:rFonts w:hAnsi="Times New Roman" w:eastAsia="宋体"/>
      <w:bCs w:val="0"/>
      <w:sz w:val="24"/>
      <w:szCs w:val="20"/>
    </w:rPr>
  </w:style>
  <w:style w:type="paragraph" w:customStyle="1" w:styleId="1015">
    <w:name w:val="注（单条）"/>
    <w:basedOn w:val="1"/>
    <w:qFormat/>
    <w:uiPriority w:val="99"/>
    <w:pPr>
      <w:spacing w:line="300" w:lineRule="auto"/>
      <w:ind w:left="500" w:leftChars="200" w:hanging="300" w:hangingChars="300"/>
    </w:pPr>
    <w:rPr>
      <w:rFonts w:ascii="Times New Roman"/>
      <w:sz w:val="21"/>
    </w:rPr>
  </w:style>
  <w:style w:type="paragraph" w:customStyle="1" w:styleId="1016">
    <w:name w:val="注（多个）"/>
    <w:basedOn w:val="1015"/>
    <w:qFormat/>
    <w:uiPriority w:val="99"/>
    <w:pPr>
      <w:tabs>
        <w:tab w:val="left" w:pos="1191"/>
      </w:tabs>
      <w:ind w:left="0" w:leftChars="0" w:firstLine="0" w:firstLineChars="0"/>
    </w:pPr>
    <w:rPr>
      <w:rFonts w:ascii="宋体"/>
    </w:rPr>
  </w:style>
  <w:style w:type="paragraph" w:customStyle="1" w:styleId="1017">
    <w:name w:val="条第2级，后正文"/>
    <w:basedOn w:val="3"/>
    <w:qFormat/>
    <w:uiPriority w:val="99"/>
    <w:pPr>
      <w:keepLines/>
      <w:numPr>
        <w:numId w:val="0"/>
      </w:numPr>
      <w:tabs>
        <w:tab w:val="left" w:pos="210"/>
      </w:tabs>
      <w:snapToGrid/>
      <w:spacing w:line="300" w:lineRule="auto"/>
    </w:pPr>
    <w:rPr>
      <w:rFonts w:ascii="宋体" w:hAnsi="Times New Roman" w:eastAsia="宋体"/>
      <w:b/>
      <w:bCs w:val="0"/>
      <w:snapToGrid/>
      <w:sz w:val="30"/>
      <w:szCs w:val="20"/>
    </w:rPr>
  </w:style>
  <w:style w:type="paragraph" w:customStyle="1" w:styleId="1018">
    <w:name w:val="编号列项2"/>
    <w:basedOn w:val="1"/>
    <w:qFormat/>
    <w:uiPriority w:val="99"/>
    <w:pPr>
      <w:spacing w:line="300" w:lineRule="auto"/>
      <w:ind w:left="851" w:hanging="431"/>
    </w:pPr>
    <w:rPr>
      <w:sz w:val="21"/>
      <w:szCs w:val="24"/>
    </w:rPr>
  </w:style>
  <w:style w:type="paragraph" w:customStyle="1" w:styleId="1019">
    <w:name w:val="附录A"/>
    <w:basedOn w:val="1"/>
    <w:qFormat/>
    <w:uiPriority w:val="99"/>
    <w:pPr>
      <w:shd w:val="clear" w:color="auto" w:fill="FFFFFF"/>
      <w:spacing w:line="300" w:lineRule="auto"/>
      <w:jc w:val="center"/>
    </w:pPr>
    <w:rPr>
      <w:rFonts w:ascii="黑体" w:eastAsia="黑体"/>
      <w:sz w:val="32"/>
    </w:rPr>
  </w:style>
  <w:style w:type="paragraph" w:customStyle="1" w:styleId="1020">
    <w:name w:val="附录A， 标题4"/>
    <w:basedOn w:val="1"/>
    <w:qFormat/>
    <w:uiPriority w:val="99"/>
    <w:pPr>
      <w:spacing w:line="300" w:lineRule="auto"/>
      <w:outlineLvl w:val="3"/>
    </w:pPr>
    <w:rPr>
      <w:rFonts w:ascii="黑体" w:eastAsia="黑体"/>
      <w:szCs w:val="24"/>
    </w:rPr>
  </w:style>
  <w:style w:type="paragraph" w:customStyle="1" w:styleId="1021">
    <w:name w:val="附录A，标题2"/>
    <w:basedOn w:val="868"/>
    <w:qFormat/>
    <w:uiPriority w:val="99"/>
    <w:pPr>
      <w:spacing w:before="0" w:beforeLines="0" w:after="0" w:afterLines="0"/>
      <w:outlineLvl w:val="1"/>
    </w:pPr>
  </w:style>
  <w:style w:type="paragraph" w:customStyle="1" w:styleId="1022">
    <w:name w:val="附录A，标题3"/>
    <w:basedOn w:val="1021"/>
    <w:qFormat/>
    <w:uiPriority w:val="99"/>
    <w:pPr>
      <w:outlineLvl w:val="2"/>
    </w:pPr>
  </w:style>
  <w:style w:type="paragraph" w:customStyle="1" w:styleId="1023">
    <w:name w:val="附录A，标题5"/>
    <w:basedOn w:val="1020"/>
    <w:qFormat/>
    <w:uiPriority w:val="99"/>
    <w:pPr>
      <w:outlineLvl w:val="4"/>
    </w:pPr>
  </w:style>
  <w:style w:type="paragraph" w:customStyle="1" w:styleId="1024">
    <w:name w:val="附录A正文标题"/>
    <w:basedOn w:val="1019"/>
    <w:next w:val="209"/>
    <w:qFormat/>
    <w:uiPriority w:val="99"/>
    <w:pPr>
      <w:shd w:val="clear" w:color="auto" w:fill="auto"/>
    </w:pPr>
  </w:style>
  <w:style w:type="paragraph" w:customStyle="1" w:styleId="1025">
    <w:name w:val="正文标题1"/>
    <w:basedOn w:val="1"/>
    <w:next w:val="1"/>
    <w:qFormat/>
    <w:uiPriority w:val="99"/>
    <w:pPr>
      <w:adjustRightInd w:val="0"/>
      <w:spacing w:beforeLines="50" w:afterLines="50" w:line="300" w:lineRule="auto"/>
      <w:outlineLvl w:val="0"/>
    </w:pPr>
    <w:rPr>
      <w:rFonts w:ascii="黑体" w:eastAsia="黑体"/>
      <w:kern w:val="0"/>
    </w:rPr>
  </w:style>
  <w:style w:type="paragraph" w:customStyle="1" w:styleId="1026">
    <w:name w:val="正文标题2"/>
    <w:basedOn w:val="1"/>
    <w:next w:val="1"/>
    <w:qFormat/>
    <w:uiPriority w:val="99"/>
    <w:pPr>
      <w:adjustRightInd w:val="0"/>
      <w:spacing w:line="300" w:lineRule="auto"/>
      <w:outlineLvl w:val="1"/>
    </w:pPr>
    <w:rPr>
      <w:rFonts w:ascii="黑体" w:eastAsia="黑体"/>
      <w:kern w:val="0"/>
    </w:rPr>
  </w:style>
  <w:style w:type="paragraph" w:customStyle="1" w:styleId="1027">
    <w:name w:val="正文标题3"/>
    <w:basedOn w:val="1"/>
    <w:next w:val="1"/>
    <w:qFormat/>
    <w:uiPriority w:val="99"/>
    <w:pPr>
      <w:adjustRightInd w:val="0"/>
      <w:spacing w:line="300" w:lineRule="auto"/>
      <w:outlineLvl w:val="2"/>
    </w:pPr>
    <w:rPr>
      <w:rFonts w:ascii="黑体" w:eastAsia="黑体"/>
      <w:kern w:val="0"/>
    </w:rPr>
  </w:style>
  <w:style w:type="paragraph" w:customStyle="1" w:styleId="1028">
    <w:name w:val="正文标题4"/>
    <w:basedOn w:val="1"/>
    <w:next w:val="1"/>
    <w:qFormat/>
    <w:uiPriority w:val="99"/>
    <w:pPr>
      <w:adjustRightInd w:val="0"/>
      <w:spacing w:line="300" w:lineRule="auto"/>
      <w:outlineLvl w:val="3"/>
    </w:pPr>
    <w:rPr>
      <w:rFonts w:ascii="黑体" w:eastAsia="黑体"/>
      <w:kern w:val="0"/>
    </w:rPr>
  </w:style>
  <w:style w:type="paragraph" w:customStyle="1" w:styleId="1029">
    <w:name w:val="正文标题5"/>
    <w:basedOn w:val="1"/>
    <w:next w:val="1"/>
    <w:qFormat/>
    <w:uiPriority w:val="99"/>
    <w:pPr>
      <w:adjustRightInd w:val="0"/>
      <w:spacing w:line="300" w:lineRule="auto"/>
      <w:outlineLvl w:val="4"/>
    </w:pPr>
    <w:rPr>
      <w:rFonts w:ascii="黑体" w:eastAsia="黑体"/>
    </w:rPr>
  </w:style>
  <w:style w:type="paragraph" w:customStyle="1" w:styleId="1030">
    <w:name w:val="样式 样式 样式 (中文) 宋体 行距: 多倍行距 1.25 字行 + 左侧:  4 字符 段前: 0.5 行 + 段前: 0...."/>
    <w:basedOn w:val="1"/>
    <w:qFormat/>
    <w:uiPriority w:val="99"/>
    <w:pPr>
      <w:widowControl/>
      <w:spacing w:line="360" w:lineRule="auto"/>
      <w:ind w:firstLine="420"/>
      <w:jc w:val="left"/>
    </w:pPr>
    <w:rPr>
      <w:rFonts w:ascii="Arial" w:hAnsi="宋体" w:cs="Arial"/>
      <w:kern w:val="0"/>
      <w:sz w:val="10"/>
      <w:szCs w:val="10"/>
    </w:rPr>
  </w:style>
  <w:style w:type="paragraph" w:customStyle="1" w:styleId="1031">
    <w:name w:val="Body"/>
    <w:link w:val="1160"/>
    <w:qFormat/>
    <w:uiPriority w:val="0"/>
    <w:pPr>
      <w:tabs>
        <w:tab w:val="left" w:pos="360"/>
      </w:tabs>
      <w:spacing w:after="240"/>
    </w:pPr>
    <w:rPr>
      <w:rFonts w:ascii="Arial" w:hAnsi="Arial" w:eastAsia="PMingLiU" w:cs="Times New Roman"/>
      <w:sz w:val="21"/>
      <w:lang w:val="en-US" w:eastAsia="zh-TW" w:bidi="ar-SA"/>
    </w:rPr>
  </w:style>
  <w:style w:type="paragraph" w:customStyle="1" w:styleId="1032">
    <w:name w:val="Bullet2"/>
    <w:basedOn w:val="1"/>
    <w:qFormat/>
    <w:uiPriority w:val="99"/>
    <w:pPr>
      <w:widowControl/>
      <w:tabs>
        <w:tab w:val="left" w:pos="1080"/>
      </w:tabs>
      <w:spacing w:after="60" w:line="240" w:lineRule="auto"/>
      <w:ind w:left="1080" w:hanging="360"/>
      <w:jc w:val="left"/>
    </w:pPr>
    <w:rPr>
      <w:rFonts w:ascii="Times New Roman"/>
      <w:kern w:val="0"/>
      <w:sz w:val="22"/>
    </w:rPr>
  </w:style>
  <w:style w:type="paragraph" w:customStyle="1" w:styleId="1033">
    <w:name w:val="表文 1"/>
    <w:basedOn w:val="640"/>
    <w:qFormat/>
    <w:uiPriority w:val="99"/>
    <w:pPr>
      <w:spacing w:before="30"/>
      <w:ind w:left="40" w:right="40" w:firstLine="200" w:firstLineChars="200"/>
    </w:pPr>
    <w:rPr>
      <w:spacing w:val="-20"/>
      <w:kern w:val="18"/>
      <w:sz w:val="18"/>
    </w:rPr>
  </w:style>
  <w:style w:type="paragraph" w:customStyle="1" w:styleId="1034">
    <w:name w:val="Sol-702GF报告-正文-内容"/>
    <w:basedOn w:val="1"/>
    <w:link w:val="1161"/>
    <w:qFormat/>
    <w:uiPriority w:val="0"/>
    <w:pPr>
      <w:widowControl/>
      <w:spacing w:line="360" w:lineRule="auto"/>
    </w:pPr>
    <w:rPr>
      <w:rFonts w:hAnsi="Calibri" w:cs="宋体"/>
      <w:szCs w:val="24"/>
    </w:rPr>
  </w:style>
  <w:style w:type="paragraph" w:customStyle="1" w:styleId="1035">
    <w:name w:val="Sol-702GF报告-正文-3级标题"/>
    <w:basedOn w:val="1"/>
    <w:link w:val="1162"/>
    <w:qFormat/>
    <w:uiPriority w:val="0"/>
    <w:pPr>
      <w:widowControl/>
      <w:tabs>
        <w:tab w:val="left" w:pos="360"/>
      </w:tabs>
      <w:spacing w:beforeLines="100" w:line="360" w:lineRule="auto"/>
      <w:jc w:val="left"/>
      <w:outlineLvl w:val="2"/>
    </w:pPr>
    <w:rPr>
      <w:rFonts w:ascii="黑体" w:hAnsi="Calibri" w:eastAsia="黑体" w:cs="黑体"/>
      <w:szCs w:val="24"/>
    </w:rPr>
  </w:style>
  <w:style w:type="paragraph" w:customStyle="1" w:styleId="1036">
    <w:name w:val="Sol-702GF报告-正文-1级标题"/>
    <w:basedOn w:val="2"/>
    <w:link w:val="1163"/>
    <w:qFormat/>
    <w:uiPriority w:val="0"/>
    <w:pPr>
      <w:keepLines/>
      <w:widowControl/>
      <w:numPr>
        <w:numId w:val="0"/>
      </w:numPr>
      <w:tabs>
        <w:tab w:val="left" w:pos="360"/>
        <w:tab w:val="left" w:pos="432"/>
      </w:tabs>
      <w:snapToGrid/>
      <w:spacing w:before="120" w:beforeLines="100"/>
      <w:jc w:val="left"/>
    </w:pPr>
    <w:rPr>
      <w:rFonts w:hAnsi="Calibri" w:cs="黑体"/>
      <w:snapToGrid/>
      <w:kern w:val="2"/>
      <w:sz w:val="32"/>
      <w:szCs w:val="32"/>
    </w:rPr>
  </w:style>
  <w:style w:type="paragraph" w:customStyle="1" w:styleId="1037">
    <w:name w:val="Sol-702GF报告-正文-2级标题"/>
    <w:basedOn w:val="1"/>
    <w:link w:val="1164"/>
    <w:qFormat/>
    <w:uiPriority w:val="0"/>
    <w:pPr>
      <w:widowControl/>
      <w:tabs>
        <w:tab w:val="left" w:pos="360"/>
      </w:tabs>
      <w:spacing w:before="240" w:line="360" w:lineRule="auto"/>
      <w:jc w:val="left"/>
      <w:outlineLvl w:val="1"/>
    </w:pPr>
    <w:rPr>
      <w:rFonts w:ascii="黑体" w:hAnsi="Calibri" w:eastAsia="黑体" w:cs="黑体"/>
      <w:sz w:val="28"/>
      <w:szCs w:val="22"/>
    </w:rPr>
  </w:style>
  <w:style w:type="paragraph" w:customStyle="1" w:styleId="1038">
    <w:name w:val="样式 样式 正文文字缩进 + 宋体 小四 + 段后: 0.5 行2"/>
    <w:basedOn w:val="1"/>
    <w:qFormat/>
    <w:uiPriority w:val="99"/>
    <w:pPr>
      <w:adjustRightInd w:val="0"/>
      <w:snapToGrid w:val="0"/>
      <w:spacing w:beforeLines="25" w:afterLines="25" w:line="312" w:lineRule="auto"/>
      <w:ind w:firstLine="150" w:firstLineChars="150"/>
    </w:pPr>
    <w:rPr>
      <w:rFonts w:hAnsi="宋体"/>
    </w:rPr>
  </w:style>
  <w:style w:type="paragraph" w:customStyle="1" w:styleId="1039">
    <w:name w:val="样式 正文文字缩进 + 宋体 小四"/>
    <w:basedOn w:val="34"/>
    <w:qFormat/>
    <w:uiPriority w:val="99"/>
    <w:pPr>
      <w:spacing w:beforeLines="25" w:afterLines="25" w:line="312" w:lineRule="auto"/>
      <w:ind w:firstLine="420"/>
      <w:jc w:val="left"/>
    </w:pPr>
    <w:rPr>
      <w:color w:val="auto"/>
      <w:kern w:val="0"/>
    </w:rPr>
  </w:style>
  <w:style w:type="paragraph" w:customStyle="1" w:styleId="1040">
    <w:name w:val="702GF报告-正文-图序图题"/>
    <w:next w:val="1041"/>
    <w:link w:val="1165"/>
    <w:qFormat/>
    <w:uiPriority w:val="0"/>
    <w:pPr>
      <w:spacing w:before="240" w:after="240"/>
      <w:jc w:val="center"/>
    </w:pPr>
    <w:rPr>
      <w:rFonts w:ascii="Calibri" w:hAnsi="Calibri" w:eastAsia="黑体" w:cs="黑体"/>
      <w:kern w:val="2"/>
      <w:sz w:val="21"/>
      <w:szCs w:val="22"/>
      <w:lang w:val="en-US" w:eastAsia="zh-CN" w:bidi="ar-SA"/>
    </w:rPr>
  </w:style>
  <w:style w:type="paragraph" w:customStyle="1" w:styleId="1041">
    <w:name w:val="702GF报告-正文-内容"/>
    <w:link w:val="1166"/>
    <w:qFormat/>
    <w:uiPriority w:val="99"/>
    <w:pPr>
      <w:spacing w:line="360" w:lineRule="atLeast"/>
      <w:ind w:firstLine="200" w:firstLineChars="200"/>
    </w:pPr>
    <w:rPr>
      <w:rFonts w:ascii="宋体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1042">
    <w:name w:val="Sol-702GF报告-正文-4级标题"/>
    <w:basedOn w:val="1043"/>
    <w:link w:val="1168"/>
    <w:qFormat/>
    <w:uiPriority w:val="0"/>
    <w:pPr>
      <w:tabs>
        <w:tab w:val="left" w:pos="360"/>
        <w:tab w:val="left" w:pos="720"/>
        <w:tab w:val="left" w:pos="1004"/>
      </w:tabs>
      <w:ind w:left="739" w:hanging="739" w:hangingChars="308"/>
    </w:pPr>
    <w:rPr>
      <w:rFonts w:hAnsi="Calibri" w:eastAsia="宋体" w:cs="黑体"/>
    </w:rPr>
  </w:style>
  <w:style w:type="paragraph" w:customStyle="1" w:styleId="1043">
    <w:name w:val="702GF报告-正文-4级标题"/>
    <w:next w:val="1041"/>
    <w:link w:val="1169"/>
    <w:qFormat/>
    <w:uiPriority w:val="0"/>
    <w:pPr>
      <w:tabs>
        <w:tab w:val="left" w:pos="360"/>
        <w:tab w:val="left" w:pos="1004"/>
      </w:tabs>
      <w:spacing w:beforeLines="100"/>
      <w:outlineLvl w:val="3"/>
    </w:pPr>
    <w:rPr>
      <w:rFonts w:ascii="黑体" w:hAnsi="Times New Roman" w:eastAsia="黑体" w:cs="Times New Roman"/>
      <w:kern w:val="2"/>
      <w:sz w:val="24"/>
      <w:szCs w:val="24"/>
      <w:lang w:val="en-US" w:eastAsia="zh-CN" w:bidi="ar-SA"/>
    </w:rPr>
  </w:style>
  <w:style w:type="paragraph" w:customStyle="1" w:styleId="1044">
    <w:name w:val="样式 702GF报告-正文-2级标题 + 段前: 1 行"/>
    <w:basedOn w:val="1045"/>
    <w:link w:val="1171"/>
    <w:qFormat/>
    <w:uiPriority w:val="0"/>
    <w:pPr>
      <w:tabs>
        <w:tab w:val="left" w:pos="0"/>
        <w:tab w:val="left" w:pos="360"/>
      </w:tabs>
    </w:pPr>
    <w:rPr>
      <w:rFonts w:hAnsi="Calibri" w:cs="黑体"/>
      <w:sz w:val="28"/>
      <w:szCs w:val="28"/>
    </w:rPr>
  </w:style>
  <w:style w:type="paragraph" w:customStyle="1" w:styleId="1045">
    <w:name w:val="702GF报告-正文-2级标题"/>
    <w:next w:val="1041"/>
    <w:link w:val="1172"/>
    <w:qFormat/>
    <w:uiPriority w:val="0"/>
    <w:pPr>
      <w:tabs>
        <w:tab w:val="left" w:pos="0"/>
        <w:tab w:val="left" w:pos="360"/>
      </w:tabs>
      <w:spacing w:beforeLines="100"/>
      <w:outlineLvl w:val="1"/>
    </w:pPr>
    <w:rPr>
      <w:rFonts w:ascii="黑体" w:hAnsi="Times New Roman" w:eastAsia="黑体" w:cs="Times New Roman"/>
      <w:kern w:val="2"/>
      <w:sz w:val="24"/>
      <w:szCs w:val="24"/>
      <w:lang w:val="en-US" w:eastAsia="zh-CN" w:bidi="ar-SA"/>
    </w:rPr>
  </w:style>
  <w:style w:type="paragraph" w:customStyle="1" w:styleId="1046">
    <w:name w:val="SDD正文"/>
    <w:basedOn w:val="1"/>
    <w:link w:val="1173"/>
    <w:qFormat/>
    <w:uiPriority w:val="0"/>
    <w:pPr>
      <w:widowControl/>
      <w:spacing w:after="60" w:line="360" w:lineRule="auto"/>
      <w:ind w:left="141" w:leftChars="64" w:firstLine="442"/>
      <w:jc w:val="left"/>
    </w:pPr>
    <w:rPr>
      <w:rFonts w:ascii="Calibri" w:hAnsi="Calibri" w:cs="Calibri"/>
      <w:sz w:val="21"/>
      <w:szCs w:val="22"/>
    </w:rPr>
  </w:style>
  <w:style w:type="paragraph" w:customStyle="1" w:styleId="1047">
    <w:name w:val="z-窗体顶端1"/>
    <w:basedOn w:val="1"/>
    <w:next w:val="1"/>
    <w:link w:val="1174"/>
    <w:qFormat/>
    <w:uiPriority w:val="0"/>
    <w:pPr>
      <w:widowControl/>
      <w:pBdr>
        <w:bottom w:val="single" w:color="auto" w:sz="6" w:space="1"/>
      </w:pBdr>
      <w:spacing w:line="240" w:lineRule="auto"/>
      <w:jc w:val="center"/>
    </w:pPr>
    <w:rPr>
      <w:rFonts w:ascii="Arial" w:hAnsi="Arial" w:cs="Arial"/>
      <w:vanish/>
      <w:sz w:val="16"/>
      <w:szCs w:val="16"/>
    </w:rPr>
  </w:style>
  <w:style w:type="paragraph" w:customStyle="1" w:styleId="1048">
    <w:name w:val="702GF报告-正文-表文"/>
    <w:link w:val="1176"/>
    <w:qFormat/>
    <w:uiPriority w:val="0"/>
    <w:pPr>
      <w:jc w:val="center"/>
    </w:pPr>
    <w:rPr>
      <w:rFonts w:ascii="Calibri" w:hAnsi="Calibri" w:eastAsia="宋体" w:cs="黑体"/>
      <w:kern w:val="2"/>
      <w:sz w:val="18"/>
      <w:szCs w:val="24"/>
      <w:lang w:val="en-US" w:eastAsia="zh-CN" w:bidi="ar-SA"/>
    </w:rPr>
  </w:style>
  <w:style w:type="paragraph" w:customStyle="1" w:styleId="1049">
    <w:name w:val="样式 702GF报告-正文-3级标题 + 段前: 0.2 行"/>
    <w:basedOn w:val="1050"/>
    <w:link w:val="1177"/>
    <w:qFormat/>
    <w:uiPriority w:val="0"/>
    <w:pPr>
      <w:tabs>
        <w:tab w:val="left" w:pos="360"/>
        <w:tab w:val="left" w:pos="720"/>
      </w:tabs>
      <w:spacing w:beforeLines="100"/>
    </w:pPr>
    <w:rPr>
      <w:rFonts w:hAnsi="Calibri" w:cs="黑体"/>
    </w:rPr>
  </w:style>
  <w:style w:type="paragraph" w:customStyle="1" w:styleId="1050">
    <w:name w:val="702GF报告-正文-3级标题"/>
    <w:next w:val="1041"/>
    <w:link w:val="1178"/>
    <w:qFormat/>
    <w:uiPriority w:val="0"/>
    <w:pPr>
      <w:tabs>
        <w:tab w:val="left" w:pos="360"/>
        <w:tab w:val="left" w:pos="720"/>
      </w:tabs>
      <w:spacing w:beforeLines="20"/>
      <w:outlineLvl w:val="2"/>
    </w:pPr>
    <w:rPr>
      <w:rFonts w:ascii="黑体" w:hAnsi="Times New Roman" w:eastAsia="黑体" w:cs="Times New Roman"/>
      <w:kern w:val="2"/>
      <w:sz w:val="24"/>
      <w:szCs w:val="24"/>
      <w:lang w:val="en-US" w:eastAsia="zh-CN" w:bidi="ar-SA"/>
    </w:rPr>
  </w:style>
  <w:style w:type="paragraph" w:customStyle="1" w:styleId="1051">
    <w:name w:val="(60)正文表编号及表题"/>
    <w:basedOn w:val="1"/>
    <w:next w:val="1"/>
    <w:link w:val="1181"/>
    <w:qFormat/>
    <w:uiPriority w:val="0"/>
    <w:pPr>
      <w:widowControl/>
      <w:tabs>
        <w:tab w:val="left" w:pos="851"/>
      </w:tabs>
      <w:spacing w:line="300" w:lineRule="auto"/>
      <w:ind w:left="851" w:hanging="431"/>
      <w:jc w:val="center"/>
    </w:pPr>
    <w:rPr>
      <w:rFonts w:ascii="黑体" w:hAnsi="Calibri" w:eastAsia="黑体" w:cs="黑体"/>
      <w:sz w:val="28"/>
      <w:szCs w:val="22"/>
    </w:rPr>
  </w:style>
  <w:style w:type="paragraph" w:customStyle="1" w:styleId="1052">
    <w:name w:val="702GF报告-正文-1级标题"/>
    <w:next w:val="1041"/>
    <w:link w:val="1188"/>
    <w:semiHidden/>
    <w:qFormat/>
    <w:uiPriority w:val="0"/>
    <w:pPr>
      <w:tabs>
        <w:tab w:val="left" w:pos="360"/>
        <w:tab w:val="left" w:pos="432"/>
      </w:tabs>
      <w:spacing w:before="360" w:line="360" w:lineRule="atLeast"/>
      <w:outlineLvl w:val="0"/>
    </w:pPr>
    <w:rPr>
      <w:rFonts w:ascii="黑体" w:hAnsi="Calibri" w:eastAsia="黑体" w:cs="黑体"/>
      <w:kern w:val="2"/>
      <w:sz w:val="28"/>
      <w:szCs w:val="24"/>
      <w:lang w:val="en-US" w:eastAsia="zh-CN" w:bidi="ar-SA"/>
    </w:rPr>
  </w:style>
  <w:style w:type="paragraph" w:customStyle="1" w:styleId="1053">
    <w:name w:val="lf－正文-2级标题"/>
    <w:basedOn w:val="1045"/>
    <w:link w:val="1190"/>
    <w:qFormat/>
    <w:uiPriority w:val="0"/>
    <w:pPr>
      <w:tabs>
        <w:tab w:val="left" w:pos="700"/>
        <w:tab w:val="clear" w:pos="0"/>
        <w:tab w:val="clear" w:pos="360"/>
      </w:tabs>
    </w:pPr>
  </w:style>
  <w:style w:type="paragraph" w:customStyle="1" w:styleId="1054">
    <w:name w:val="Char11"/>
    <w:basedOn w:val="1"/>
    <w:link w:val="1191"/>
    <w:qFormat/>
    <w:uiPriority w:val="0"/>
    <w:pPr>
      <w:widowControl/>
      <w:spacing w:after="160" w:line="240" w:lineRule="exact"/>
      <w:jc w:val="left"/>
    </w:pPr>
    <w:rPr>
      <w:rFonts w:ascii="Arial" w:hAnsi="Arial" w:eastAsia="Times New Roman" w:cs="Verdana"/>
      <w:b/>
      <w:szCs w:val="24"/>
      <w:lang w:eastAsia="en-US"/>
    </w:rPr>
  </w:style>
  <w:style w:type="paragraph" w:customStyle="1" w:styleId="1055">
    <w:name w:val="702GF报告-正文-图"/>
    <w:next w:val="1040"/>
    <w:link w:val="1193"/>
    <w:qFormat/>
    <w:uiPriority w:val="0"/>
    <w:pPr>
      <w:keepNext/>
      <w:jc w:val="center"/>
    </w:pPr>
    <w:rPr>
      <w:rFonts w:ascii="宋体" w:hAnsi="Calibri" w:eastAsia="宋体" w:cs="黑体"/>
      <w:kern w:val="2"/>
      <w:sz w:val="21"/>
      <w:szCs w:val="22"/>
      <w:lang w:val="en-US" w:eastAsia="zh-CN" w:bidi="ar-SA"/>
    </w:rPr>
  </w:style>
  <w:style w:type="paragraph" w:customStyle="1" w:styleId="1056">
    <w:name w:val="z-窗体底端1"/>
    <w:basedOn w:val="1"/>
    <w:next w:val="1"/>
    <w:link w:val="1194"/>
    <w:qFormat/>
    <w:uiPriority w:val="0"/>
    <w:pPr>
      <w:widowControl/>
      <w:pBdr>
        <w:top w:val="single" w:color="auto" w:sz="6" w:space="1"/>
      </w:pBdr>
      <w:spacing w:line="240" w:lineRule="auto"/>
      <w:jc w:val="center"/>
    </w:pPr>
    <w:rPr>
      <w:rFonts w:ascii="Arial" w:hAnsi="Arial" w:cs="Arial"/>
      <w:vanish/>
      <w:sz w:val="16"/>
      <w:szCs w:val="16"/>
    </w:rPr>
  </w:style>
  <w:style w:type="paragraph" w:customStyle="1" w:styleId="1057">
    <w:name w:val="(40)段落"/>
    <w:basedOn w:val="1"/>
    <w:link w:val="1196"/>
    <w:qFormat/>
    <w:uiPriority w:val="0"/>
    <w:pPr>
      <w:adjustRightInd w:val="0"/>
      <w:snapToGrid w:val="0"/>
      <w:spacing w:line="300" w:lineRule="auto"/>
      <w:ind w:firstLine="560"/>
    </w:pPr>
    <w:rPr>
      <w:rFonts w:hAnsi="Calibri" w:cs="黑体"/>
      <w:sz w:val="28"/>
      <w:szCs w:val="24"/>
    </w:rPr>
  </w:style>
  <w:style w:type="paragraph" w:customStyle="1" w:styleId="1058">
    <w:name w:val="样式 702GF报告-正文-内容 + 首行缩进:  2 字符"/>
    <w:basedOn w:val="1041"/>
    <w:link w:val="1202"/>
    <w:qFormat/>
    <w:uiPriority w:val="0"/>
    <w:pPr>
      <w:spacing w:line="360" w:lineRule="auto"/>
    </w:pPr>
    <w:rPr>
      <w:rFonts w:hAnsi="Calibri" w:cs="宋体"/>
      <w:sz w:val="24"/>
    </w:rPr>
  </w:style>
  <w:style w:type="paragraph" w:customStyle="1" w:styleId="1059">
    <w:name w:val="Char Char1 Char Char Char Char Char Char Char Char Char Char Char Char Char Char"/>
    <w:basedOn w:val="1"/>
    <w:qFormat/>
    <w:uiPriority w:val="0"/>
    <w:pPr>
      <w:widowControl/>
      <w:spacing w:after="160" w:line="240" w:lineRule="exact"/>
      <w:jc w:val="left"/>
    </w:pPr>
    <w:rPr>
      <w:rFonts w:ascii="Verdana" w:hAnsi="Verdana" w:cs="黑体"/>
      <w:sz w:val="21"/>
      <w:szCs w:val="22"/>
      <w:lang w:eastAsia="en-US"/>
    </w:rPr>
  </w:style>
  <w:style w:type="paragraph" w:customStyle="1" w:styleId="1060">
    <w:name w:val="Sol-702GF报告-正文-表文"/>
    <w:link w:val="1208"/>
    <w:qFormat/>
    <w:uiPriority w:val="0"/>
    <w:pPr>
      <w:jc w:val="center"/>
    </w:pPr>
    <w:rPr>
      <w:rFonts w:ascii="Calibri" w:hAnsi="Calibri" w:eastAsia="宋体" w:cs="黑体"/>
      <w:kern w:val="2"/>
      <w:sz w:val="21"/>
      <w:szCs w:val="24"/>
      <w:lang w:val="en-US" w:eastAsia="zh-CN" w:bidi="ar-SA"/>
    </w:rPr>
  </w:style>
  <w:style w:type="paragraph" w:customStyle="1" w:styleId="1061">
    <w:name w:val="手册正文"/>
    <w:basedOn w:val="1"/>
    <w:qFormat/>
    <w:uiPriority w:val="99"/>
    <w:pPr>
      <w:spacing w:line="360" w:lineRule="auto"/>
      <w:ind w:firstLine="420"/>
    </w:pPr>
    <w:rPr>
      <w:rFonts w:hAnsi="Courier New" w:cs="Courier New"/>
      <w:sz w:val="21"/>
      <w:szCs w:val="18"/>
    </w:rPr>
  </w:style>
  <w:style w:type="paragraph" w:customStyle="1" w:styleId="1062">
    <w:name w:val="方案正文"/>
    <w:basedOn w:val="1"/>
    <w:qFormat/>
    <w:uiPriority w:val="99"/>
    <w:pPr>
      <w:spacing w:before="156" w:line="360" w:lineRule="auto"/>
      <w:ind w:firstLine="359" w:firstLineChars="171"/>
      <w:jc w:val="left"/>
    </w:pPr>
    <w:rPr>
      <w:rFonts w:ascii="Arial" w:hAnsi="Arial"/>
    </w:rPr>
  </w:style>
  <w:style w:type="paragraph" w:customStyle="1" w:styleId="1063">
    <w:name w:val="[ 章标题]"/>
    <w:next w:val="1"/>
    <w:qFormat/>
    <w:uiPriority w:val="99"/>
    <w:pPr>
      <w:tabs>
        <w:tab w:val="left" w:pos="907"/>
      </w:tabs>
      <w:ind w:left="907" w:hanging="397"/>
      <w:outlineLvl w:val="1"/>
    </w:pPr>
    <w:rPr>
      <w:rFonts w:ascii="黑体" w:hAnsi="黑体" w:eastAsia="黑体" w:cs="Times New Roman"/>
      <w:sz w:val="24"/>
      <w:lang w:val="en-US" w:eastAsia="zh-CN" w:bidi="ar-SA"/>
    </w:rPr>
  </w:style>
  <w:style w:type="paragraph" w:customStyle="1" w:styleId="1064">
    <w:name w:val="样式 Sol-702GF报告-正文-2级标题 + 段前: 1 行"/>
    <w:basedOn w:val="1037"/>
    <w:qFormat/>
    <w:uiPriority w:val="99"/>
    <w:pPr>
      <w:spacing w:before="100"/>
      <w:ind w:left="76" w:hanging="76" w:hangingChars="76"/>
    </w:pPr>
    <w:rPr>
      <w:kern w:val="0"/>
    </w:rPr>
  </w:style>
  <w:style w:type="paragraph" w:customStyle="1" w:styleId="1065">
    <w:name w:val="1级有标题条"/>
    <w:basedOn w:val="1"/>
    <w:next w:val="209"/>
    <w:qFormat/>
    <w:uiPriority w:val="99"/>
    <w:pPr>
      <w:widowControl/>
      <w:tabs>
        <w:tab w:val="left" w:pos="907"/>
      </w:tabs>
      <w:spacing w:line="300" w:lineRule="auto"/>
      <w:ind w:left="907" w:hanging="397"/>
      <w:jc w:val="left"/>
      <w:outlineLvl w:val="2"/>
    </w:pPr>
    <w:rPr>
      <w:rFonts w:ascii="黑体" w:hAnsi="黑体" w:eastAsia="黑体"/>
      <w:kern w:val="0"/>
    </w:rPr>
  </w:style>
  <w:style w:type="paragraph" w:customStyle="1" w:styleId="1066">
    <w:name w:val="702GF报告-附录-标题"/>
    <w:next w:val="1067"/>
    <w:qFormat/>
    <w:uiPriority w:val="99"/>
    <w:pPr>
      <w:pageBreakBefore/>
      <w:spacing w:after="360"/>
      <w:jc w:val="center"/>
      <w:outlineLvl w:val="0"/>
    </w:pPr>
    <w:rPr>
      <w:rFonts w:ascii="黑体" w:hAnsi="Times New Roman" w:eastAsia="黑体" w:cs="Times New Roman"/>
      <w:sz w:val="28"/>
      <w:lang w:val="en-US" w:eastAsia="zh-CN" w:bidi="ar-SA"/>
    </w:rPr>
  </w:style>
  <w:style w:type="paragraph" w:customStyle="1" w:styleId="1067">
    <w:name w:val="702GF报告-附录-条目"/>
    <w:qFormat/>
    <w:uiPriority w:val="99"/>
    <w:pPr>
      <w:tabs>
        <w:tab w:val="left" w:pos="425"/>
      </w:tabs>
      <w:spacing w:line="360" w:lineRule="exact"/>
      <w:ind w:left="425" w:hanging="425"/>
    </w:pPr>
    <w:rPr>
      <w:rFonts w:ascii="黑体" w:hAnsi="Times New Roman" w:eastAsia="宋体" w:cs="Times New Roman"/>
      <w:sz w:val="18"/>
      <w:lang w:val="en-US" w:eastAsia="zh-CN" w:bidi="ar-SA"/>
    </w:rPr>
  </w:style>
  <w:style w:type="paragraph" w:customStyle="1" w:styleId="1068">
    <w:name w:val="5 Char Char Char Char Char Char Char Char Char"/>
    <w:basedOn w:val="1"/>
    <w:qFormat/>
    <w:uiPriority w:val="99"/>
    <w:pPr>
      <w:widowControl/>
      <w:adjustRightInd w:val="0"/>
      <w:spacing w:after="160" w:line="240" w:lineRule="exact"/>
      <w:jc w:val="left"/>
      <w:textAlignment w:val="baseline"/>
    </w:pPr>
    <w:rPr>
      <w:rFonts w:ascii="Times New Roman"/>
      <w:kern w:val="0"/>
      <w:sz w:val="28"/>
      <w:szCs w:val="24"/>
    </w:rPr>
  </w:style>
  <w:style w:type="paragraph" w:customStyle="1" w:styleId="1069">
    <w:name w:val="702GF报告-正文-页末注"/>
    <w:qFormat/>
    <w:uiPriority w:val="99"/>
    <w:rPr>
      <w:rFonts w:ascii="Times New Roman" w:hAnsi="Times New Roman" w:eastAsia="宋体" w:cs="Times New Roman"/>
      <w:sz w:val="18"/>
      <w:lang w:val="en-US" w:eastAsia="zh-CN" w:bidi="ar-SA"/>
    </w:rPr>
  </w:style>
  <w:style w:type="paragraph" w:customStyle="1" w:styleId="1070">
    <w:name w:val="默认段落字体 Para Char Char Char1 Char"/>
    <w:basedOn w:val="1"/>
    <w:qFormat/>
    <w:uiPriority w:val="99"/>
    <w:pPr>
      <w:spacing w:line="360" w:lineRule="auto"/>
      <w:ind w:left="420" w:firstLine="420"/>
    </w:pPr>
    <w:rPr>
      <w:rFonts w:ascii="Tahoma" w:hAnsi="Tahoma"/>
    </w:rPr>
  </w:style>
  <w:style w:type="paragraph" w:customStyle="1" w:styleId="1071">
    <w:name w:val="图例"/>
    <w:basedOn w:val="1"/>
    <w:qFormat/>
    <w:uiPriority w:val="99"/>
    <w:pPr>
      <w:tabs>
        <w:tab w:val="left" w:pos="360"/>
        <w:tab w:val="left" w:pos="420"/>
      </w:tabs>
      <w:spacing w:line="240" w:lineRule="auto"/>
      <w:ind w:left="420" w:hanging="420"/>
    </w:pPr>
    <w:rPr>
      <w:rFonts w:ascii="Times New Roman"/>
      <w:sz w:val="21"/>
      <w:szCs w:val="24"/>
    </w:rPr>
  </w:style>
  <w:style w:type="paragraph" w:customStyle="1" w:styleId="1072">
    <w:name w:val="9dothz"/>
    <w:basedOn w:val="1"/>
    <w:qFormat/>
    <w:uiPriority w:val="99"/>
    <w:pPr>
      <w:widowControl/>
      <w:spacing w:before="100" w:beforeAutospacing="1" w:after="100" w:afterAutospacing="1" w:line="240" w:lineRule="auto"/>
      <w:jc w:val="left"/>
    </w:pPr>
    <w:rPr>
      <w:rFonts w:hAnsi="宋体" w:cs="宋体"/>
      <w:kern w:val="0"/>
      <w:szCs w:val="24"/>
    </w:rPr>
  </w:style>
  <w:style w:type="paragraph" w:customStyle="1" w:styleId="1073">
    <w:name w:val="(13)正文二级条"/>
    <w:basedOn w:val="1"/>
    <w:next w:val="1"/>
    <w:qFormat/>
    <w:uiPriority w:val="99"/>
    <w:pPr>
      <w:tabs>
        <w:tab w:val="left" w:pos="360"/>
      </w:tabs>
      <w:spacing w:line="300" w:lineRule="auto"/>
      <w:jc w:val="left"/>
      <w:outlineLvl w:val="2"/>
    </w:pPr>
    <w:rPr>
      <w:sz w:val="28"/>
      <w:szCs w:val="24"/>
    </w:rPr>
  </w:style>
  <w:style w:type="paragraph" w:customStyle="1" w:styleId="1074">
    <w:name w:val="702GF报告-插图附表-标题"/>
    <w:next w:val="1041"/>
    <w:qFormat/>
    <w:uiPriority w:val="99"/>
    <w:pPr>
      <w:spacing w:before="360" w:after="360" w:line="320" w:lineRule="atLeast"/>
      <w:ind w:firstLine="420"/>
      <w:jc w:val="center"/>
      <w:outlineLvl w:val="0"/>
    </w:pPr>
    <w:rPr>
      <w:rFonts w:ascii="黑体" w:hAnsi="Times New Roman" w:eastAsia="黑体" w:cs="Times New Roman"/>
      <w:sz w:val="28"/>
      <w:lang w:val="en-US" w:eastAsia="zh-CN" w:bidi="ar-SA"/>
    </w:rPr>
  </w:style>
  <w:style w:type="paragraph" w:customStyle="1" w:styleId="1075">
    <w:name w:val="_正文"/>
    <w:basedOn w:val="1"/>
    <w:qFormat/>
    <w:uiPriority w:val="99"/>
    <w:pPr>
      <w:spacing w:line="240" w:lineRule="auto"/>
    </w:pPr>
    <w:rPr>
      <w:rFonts w:ascii="Times New Roman"/>
      <w:sz w:val="28"/>
      <w:szCs w:val="24"/>
    </w:rPr>
  </w:style>
  <w:style w:type="paragraph" w:customStyle="1" w:styleId="1076">
    <w:name w:val="702GF报告-参考文献-条目"/>
    <w:qFormat/>
    <w:uiPriority w:val="99"/>
    <w:pPr>
      <w:tabs>
        <w:tab w:val="left" w:pos="420"/>
        <w:tab w:val="left" w:pos="1191"/>
      </w:tabs>
      <w:spacing w:line="360" w:lineRule="atLeast"/>
      <w:ind w:left="1191" w:hanging="991"/>
    </w:pPr>
    <w:rPr>
      <w:rFonts w:ascii="黑体" w:hAnsi="Times New Roman" w:eastAsia="宋体" w:cs="Times New Roman"/>
      <w:sz w:val="18"/>
      <w:lang w:val="en-US" w:eastAsia="zh-CN" w:bidi="ar-SA"/>
    </w:rPr>
  </w:style>
  <w:style w:type="paragraph" w:customStyle="1" w:styleId="1077">
    <w:name w:val="样式 Sol-702GF报告-正文-4级标题 + 段前: 1 行4"/>
    <w:basedOn w:val="1042"/>
    <w:qFormat/>
    <w:uiPriority w:val="99"/>
    <w:rPr>
      <w:rFonts w:cs="宋体"/>
      <w:szCs w:val="20"/>
    </w:rPr>
  </w:style>
  <w:style w:type="paragraph" w:customStyle="1" w:styleId="1078">
    <w:name w:val="702GF报告-符号缩略词-标题"/>
    <w:next w:val="1079"/>
    <w:qFormat/>
    <w:uiPriority w:val="99"/>
    <w:pPr>
      <w:spacing w:before="360" w:after="360" w:line="320" w:lineRule="atLeast"/>
      <w:ind w:firstLine="23"/>
      <w:jc w:val="center"/>
      <w:outlineLvl w:val="0"/>
    </w:pPr>
    <w:rPr>
      <w:rFonts w:ascii="黑体" w:hAnsi="Times New Roman" w:eastAsia="黑体" w:cs="Times New Roman"/>
      <w:sz w:val="28"/>
      <w:lang w:val="en-US" w:eastAsia="zh-CN" w:bidi="ar-SA"/>
    </w:rPr>
  </w:style>
  <w:style w:type="paragraph" w:customStyle="1" w:styleId="1079">
    <w:name w:val="702GF报告-符号缩略词-内容"/>
    <w:qFormat/>
    <w:uiPriority w:val="99"/>
    <w:pPr>
      <w:spacing w:line="320" w:lineRule="atLeast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080">
    <w:name w:val="702GF报告-总篇目-内容"/>
    <w:qFormat/>
    <w:uiPriority w:val="99"/>
    <w:pPr>
      <w:tabs>
        <w:tab w:val="left" w:pos="567"/>
        <w:tab w:val="left" w:pos="1140"/>
      </w:tabs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081">
    <w:name w:val="Char1 Char Char Char Char Char Char"/>
    <w:basedOn w:val="1"/>
    <w:next w:val="1"/>
    <w:qFormat/>
    <w:uiPriority w:val="99"/>
    <w:pPr>
      <w:keepNext/>
      <w:keepLines/>
      <w:pageBreakBefore/>
      <w:spacing w:line="240" w:lineRule="auto"/>
    </w:pPr>
    <w:rPr>
      <w:rFonts w:ascii="Tahoma" w:hAnsi="Tahoma"/>
    </w:rPr>
  </w:style>
  <w:style w:type="paragraph" w:customStyle="1" w:styleId="1082">
    <w:name w:val="正文_2"/>
    <w:basedOn w:val="1"/>
    <w:qFormat/>
    <w:uiPriority w:val="99"/>
    <w:pPr>
      <w:spacing w:line="360" w:lineRule="auto"/>
      <w:ind w:firstLine="600" w:firstLineChars="250"/>
    </w:pPr>
    <w:rPr>
      <w:rFonts w:ascii="Arial" w:hAnsi="Arial" w:cs="Arial"/>
      <w:color w:val="333333"/>
      <w:szCs w:val="28"/>
    </w:rPr>
  </w:style>
  <w:style w:type="paragraph" w:customStyle="1" w:styleId="1083">
    <w:name w:val="2级有标题条"/>
    <w:basedOn w:val="1"/>
    <w:next w:val="209"/>
    <w:qFormat/>
    <w:uiPriority w:val="99"/>
    <w:pPr>
      <w:widowControl/>
      <w:tabs>
        <w:tab w:val="left" w:pos="907"/>
      </w:tabs>
      <w:spacing w:line="300" w:lineRule="auto"/>
      <w:ind w:left="907" w:hanging="397"/>
      <w:jc w:val="left"/>
      <w:outlineLvl w:val="3"/>
    </w:pPr>
    <w:rPr>
      <w:rFonts w:ascii="黑体" w:hAnsi="黑体" w:eastAsia="黑体"/>
      <w:kern w:val="0"/>
    </w:rPr>
  </w:style>
  <w:style w:type="paragraph" w:customStyle="1" w:styleId="1084">
    <w:name w:val="treenode2"/>
    <w:basedOn w:val="1"/>
    <w:qFormat/>
    <w:uiPriority w:val="99"/>
    <w:pPr>
      <w:widowControl/>
      <w:spacing w:before="100" w:beforeAutospacing="1" w:after="100" w:afterAutospacing="1" w:line="240" w:lineRule="auto"/>
      <w:jc w:val="left"/>
    </w:pPr>
    <w:rPr>
      <w:rFonts w:hAnsi="宋体" w:cs="宋体"/>
      <w:color w:val="663300"/>
      <w:kern w:val="0"/>
      <w:szCs w:val="24"/>
    </w:rPr>
  </w:style>
  <w:style w:type="paragraph" w:customStyle="1" w:styleId="1085">
    <w:name w:val="Char Char1 Char Char Char Char Char Char Char Char Char Char Char Char Char Char1"/>
    <w:basedOn w:val="1"/>
    <w:qFormat/>
    <w:uiPriority w:val="99"/>
    <w:pPr>
      <w:widowControl/>
      <w:spacing w:after="160" w:line="240" w:lineRule="exact"/>
      <w:jc w:val="left"/>
    </w:pPr>
    <w:rPr>
      <w:rFonts w:ascii="Verdana" w:hAnsi="Verdana"/>
      <w:kern w:val="0"/>
      <w:sz w:val="20"/>
      <w:lang w:eastAsia="en-US"/>
    </w:rPr>
  </w:style>
  <w:style w:type="paragraph" w:customStyle="1" w:styleId="1086">
    <w:name w:val="Char Char Char Char1"/>
    <w:basedOn w:val="1"/>
    <w:qFormat/>
    <w:uiPriority w:val="99"/>
    <w:pPr>
      <w:adjustRightInd w:val="0"/>
      <w:spacing w:line="360" w:lineRule="auto"/>
    </w:pPr>
    <w:rPr>
      <w:rFonts w:ascii="Times New Roman"/>
      <w:kern w:val="0"/>
    </w:rPr>
  </w:style>
  <w:style w:type="paragraph" w:customStyle="1" w:styleId="1087">
    <w:name w:val="Char Char1 Char Char Char Char Char Char Char Char Char Char Char Char Char Char Char1"/>
    <w:basedOn w:val="1"/>
    <w:qFormat/>
    <w:uiPriority w:val="99"/>
    <w:pPr>
      <w:widowControl/>
      <w:spacing w:after="160" w:line="240" w:lineRule="exact"/>
      <w:jc w:val="left"/>
    </w:pPr>
    <w:rPr>
      <w:rFonts w:ascii="Times New Roman"/>
      <w:kern w:val="0"/>
      <w:sz w:val="28"/>
    </w:rPr>
  </w:style>
  <w:style w:type="paragraph" w:customStyle="1" w:styleId="1088">
    <w:name w:val="702GF报告-致谢-标题"/>
    <w:next w:val="1041"/>
    <w:qFormat/>
    <w:uiPriority w:val="99"/>
    <w:pPr>
      <w:spacing w:beforeLines="100" w:line="360" w:lineRule="exact"/>
      <w:outlineLvl w:val="0"/>
    </w:pPr>
    <w:rPr>
      <w:rFonts w:ascii="Times New Roman" w:hAnsi="Times New Roman" w:eastAsia="黑体" w:cs="Times New Roman"/>
      <w:sz w:val="28"/>
      <w:lang w:val="en-US" w:eastAsia="zh-CN" w:bidi="ar-SA"/>
    </w:rPr>
  </w:style>
  <w:style w:type="paragraph" w:customStyle="1" w:styleId="1089">
    <w:name w:val="Char Char Char Char2"/>
    <w:basedOn w:val="1"/>
    <w:qFormat/>
    <w:uiPriority w:val="99"/>
    <w:pPr>
      <w:spacing w:line="240" w:lineRule="auto"/>
    </w:pPr>
    <w:rPr>
      <w:rFonts w:ascii="Times New Roman"/>
      <w:sz w:val="21"/>
      <w:szCs w:val="24"/>
    </w:rPr>
  </w:style>
  <w:style w:type="paragraph" w:customStyle="1" w:styleId="1090">
    <w:name w:val="702GF报告-结论-标题"/>
    <w:next w:val="1041"/>
    <w:qFormat/>
    <w:uiPriority w:val="99"/>
    <w:pPr>
      <w:outlineLvl w:val="0"/>
    </w:pPr>
    <w:rPr>
      <w:rFonts w:ascii="黑体" w:hAnsi="Times New Roman" w:eastAsia="黑体" w:cs="Times New Roman"/>
      <w:sz w:val="28"/>
      <w:lang w:val="en-US" w:eastAsia="zh-CN" w:bidi="ar-SA"/>
    </w:rPr>
  </w:style>
  <w:style w:type="paragraph" w:customStyle="1" w:styleId="1091">
    <w:name w:val="Char Char Char Char11"/>
    <w:basedOn w:val="1"/>
    <w:qFormat/>
    <w:uiPriority w:val="99"/>
    <w:pPr>
      <w:adjustRightInd w:val="0"/>
      <w:spacing w:line="360" w:lineRule="auto"/>
    </w:pPr>
    <w:rPr>
      <w:rFonts w:ascii="Times New Roman"/>
      <w:kern w:val="0"/>
    </w:rPr>
  </w:style>
  <w:style w:type="paragraph" w:customStyle="1" w:styleId="1092">
    <w:name w:val="样式 Sol-702GF报告-正文-4级标题 + 段前: 1 行3"/>
    <w:basedOn w:val="1042"/>
    <w:qFormat/>
    <w:uiPriority w:val="99"/>
    <w:rPr>
      <w:rFonts w:cs="宋体"/>
      <w:szCs w:val="20"/>
    </w:rPr>
  </w:style>
  <w:style w:type="paragraph" w:customStyle="1" w:styleId="1093">
    <w:name w:val="form"/>
    <w:basedOn w:val="1"/>
    <w:qFormat/>
    <w:uiPriority w:val="99"/>
    <w:pPr>
      <w:widowControl/>
      <w:spacing w:before="100" w:beforeAutospacing="1" w:after="100" w:afterAutospacing="1" w:line="240" w:lineRule="auto"/>
      <w:jc w:val="left"/>
    </w:pPr>
    <w:rPr>
      <w:rFonts w:hAnsi="宋体" w:cs="宋体"/>
      <w:kern w:val="0"/>
      <w:szCs w:val="24"/>
    </w:rPr>
  </w:style>
  <w:style w:type="paragraph" w:customStyle="1" w:styleId="1094">
    <w:name w:val="二級項目番號"/>
    <w:basedOn w:val="1"/>
    <w:qFormat/>
    <w:uiPriority w:val="99"/>
    <w:pPr>
      <w:tabs>
        <w:tab w:val="left" w:pos="1320"/>
      </w:tabs>
      <w:spacing w:line="240" w:lineRule="auto"/>
      <w:jc w:val="left"/>
    </w:pPr>
    <w:rPr>
      <w:rFonts w:ascii="黑体" w:hAnsi="宋体" w:eastAsia="黑体"/>
      <w:b/>
      <w:bCs/>
      <w:kern w:val="0"/>
    </w:rPr>
  </w:style>
  <w:style w:type="paragraph" w:customStyle="1" w:styleId="1095">
    <w:name w:val="Char Char Char Char Char Char Char"/>
    <w:basedOn w:val="1"/>
    <w:qFormat/>
    <w:uiPriority w:val="99"/>
    <w:pPr>
      <w:spacing w:line="240" w:lineRule="auto"/>
    </w:pPr>
    <w:rPr>
      <w:rFonts w:ascii="Tahoma" w:hAnsi="Tahoma"/>
    </w:rPr>
  </w:style>
  <w:style w:type="paragraph" w:customStyle="1" w:styleId="1096">
    <w:name w:val="正文文本 22"/>
    <w:basedOn w:val="1"/>
    <w:qFormat/>
    <w:uiPriority w:val="99"/>
    <w:pPr>
      <w:adjustRightInd w:val="0"/>
      <w:snapToGrid w:val="0"/>
      <w:spacing w:beforeLines="50" w:afterLines="50" w:line="276" w:lineRule="auto"/>
      <w:ind w:left="511" w:hanging="227"/>
      <w:textAlignment w:val="baseline"/>
    </w:pPr>
    <w:rPr>
      <w:rFonts w:ascii="Arial" w:hAnsi="Arial" w:eastAsia="楷体_GB2312"/>
      <w:color w:val="0000FF"/>
      <w:kern w:val="0"/>
      <w:sz w:val="36"/>
    </w:rPr>
  </w:style>
  <w:style w:type="paragraph" w:customStyle="1" w:styleId="1097">
    <w:name w:val="插图"/>
    <w:basedOn w:val="1"/>
    <w:qFormat/>
    <w:uiPriority w:val="99"/>
    <w:pPr>
      <w:widowControl/>
      <w:adjustRightInd w:val="0"/>
      <w:spacing w:before="240" w:after="120" w:line="420" w:lineRule="atLeast"/>
      <w:jc w:val="center"/>
      <w:textAlignment w:val="baseline"/>
    </w:pPr>
    <w:rPr>
      <w:rFonts w:ascii="Times New Roman"/>
      <w:color w:val="000000"/>
      <w:spacing w:val="10"/>
      <w:kern w:val="0"/>
      <w:sz w:val="20"/>
    </w:rPr>
  </w:style>
  <w:style w:type="paragraph" w:customStyle="1" w:styleId="1098">
    <w:name w:val="(12)正文一级条"/>
    <w:basedOn w:val="1"/>
    <w:next w:val="1"/>
    <w:qFormat/>
    <w:uiPriority w:val="99"/>
    <w:pPr>
      <w:widowControl/>
      <w:tabs>
        <w:tab w:val="left" w:pos="360"/>
      </w:tabs>
      <w:spacing w:line="300" w:lineRule="auto"/>
      <w:jc w:val="left"/>
      <w:outlineLvl w:val="1"/>
    </w:pPr>
    <w:rPr>
      <w:sz w:val="28"/>
      <w:szCs w:val="24"/>
    </w:rPr>
  </w:style>
  <w:style w:type="paragraph" w:customStyle="1" w:styleId="1099">
    <w:name w:val="(14)正文三级条"/>
    <w:basedOn w:val="1"/>
    <w:next w:val="1"/>
    <w:qFormat/>
    <w:uiPriority w:val="99"/>
    <w:pPr>
      <w:widowControl/>
      <w:tabs>
        <w:tab w:val="left" w:pos="360"/>
      </w:tabs>
      <w:spacing w:line="300" w:lineRule="auto"/>
      <w:jc w:val="left"/>
      <w:outlineLvl w:val="3"/>
    </w:pPr>
    <w:rPr>
      <w:sz w:val="28"/>
      <w:szCs w:val="24"/>
    </w:rPr>
  </w:style>
  <w:style w:type="paragraph" w:customStyle="1" w:styleId="1100">
    <w:name w:val="正文3"/>
    <w:qFormat/>
    <w:uiPriority w:val="99"/>
    <w:pPr>
      <w:tabs>
        <w:tab w:val="left" w:pos="900"/>
      </w:tabs>
      <w:spacing w:before="60" w:after="60"/>
      <w:ind w:left="900" w:hanging="420"/>
      <w:outlineLvl w:val="8"/>
    </w:pPr>
    <w:rPr>
      <w:rFonts w:ascii="Arial" w:hAnsi="Arial" w:eastAsia="宋体" w:cs="Times New Roman"/>
      <w:kern w:val="2"/>
      <w:sz w:val="24"/>
      <w:szCs w:val="21"/>
      <w:lang w:val="en-US" w:eastAsia="zh-CN" w:bidi="ar-SA"/>
    </w:rPr>
  </w:style>
  <w:style w:type="paragraph" w:customStyle="1" w:styleId="1101">
    <w:name w:val="样式 Sol-702GF报告-正文-4级标题 + 段前: 1 行2"/>
    <w:basedOn w:val="1042"/>
    <w:qFormat/>
    <w:uiPriority w:val="99"/>
    <w:rPr>
      <w:rFonts w:cs="宋体"/>
      <w:szCs w:val="20"/>
    </w:rPr>
  </w:style>
  <w:style w:type="paragraph" w:customStyle="1" w:styleId="1102">
    <w:name w:val="3级有标题条"/>
    <w:basedOn w:val="1083"/>
    <w:next w:val="209"/>
    <w:qFormat/>
    <w:uiPriority w:val="99"/>
    <w:pPr>
      <w:outlineLvl w:val="4"/>
    </w:pPr>
  </w:style>
  <w:style w:type="paragraph" w:customStyle="1" w:styleId="1103">
    <w:name w:val="样式 样式 样式 Sol-702GF报告-正文-4级标题 + 段前: 1 行1 + 段前: 1 行 + 段前: 1 行"/>
    <w:basedOn w:val="1"/>
    <w:qFormat/>
    <w:uiPriority w:val="99"/>
    <w:pPr>
      <w:widowControl/>
      <w:tabs>
        <w:tab w:val="left" w:pos="720"/>
        <w:tab w:val="left" w:pos="1004"/>
      </w:tabs>
      <w:spacing w:beforeLines="100" w:line="360" w:lineRule="auto"/>
      <w:ind w:left="720" w:hanging="720"/>
      <w:jc w:val="left"/>
      <w:outlineLvl w:val="3"/>
    </w:pPr>
    <w:rPr>
      <w:rFonts w:ascii="黑体" w:cs="宋体"/>
    </w:rPr>
  </w:style>
  <w:style w:type="paragraph" w:customStyle="1" w:styleId="1104">
    <w:name w:val="Char Char Char1 Char"/>
    <w:basedOn w:val="1"/>
    <w:qFormat/>
    <w:uiPriority w:val="99"/>
    <w:pPr>
      <w:spacing w:line="240" w:lineRule="auto"/>
    </w:pPr>
    <w:rPr>
      <w:rFonts w:ascii="Times New Roman"/>
      <w:sz w:val="28"/>
    </w:rPr>
  </w:style>
  <w:style w:type="paragraph" w:customStyle="1" w:styleId="1105">
    <w:name w:val="一級項目番號"/>
    <w:basedOn w:val="1"/>
    <w:qFormat/>
    <w:uiPriority w:val="99"/>
    <w:pPr>
      <w:tabs>
        <w:tab w:val="left" w:pos="960"/>
      </w:tabs>
      <w:spacing w:line="240" w:lineRule="auto"/>
    </w:pPr>
    <w:rPr>
      <w:rFonts w:ascii="黑体" w:hAnsi="宋体" w:eastAsia="黑体"/>
      <w:b/>
      <w:kern w:val="0"/>
      <w:sz w:val="28"/>
    </w:rPr>
  </w:style>
  <w:style w:type="paragraph" w:customStyle="1" w:styleId="1106">
    <w:name w:val="正文4"/>
    <w:qFormat/>
    <w:uiPriority w:val="99"/>
    <w:pPr>
      <w:widowControl w:val="0"/>
      <w:adjustRightInd w:val="0"/>
      <w:spacing w:line="360" w:lineRule="atLeast"/>
      <w:textAlignment w:val="baseline"/>
    </w:pPr>
    <w:rPr>
      <w:rFonts w:ascii="宋体" w:hAnsi="Times New Roman" w:eastAsia="宋体" w:cs="Times New Roman"/>
      <w:sz w:val="34"/>
      <w:lang w:val="en-US" w:eastAsia="zh-CN" w:bidi="ar-SA"/>
    </w:rPr>
  </w:style>
  <w:style w:type="paragraph" w:customStyle="1" w:styleId="1107">
    <w:name w:val="样式 样式 样式 样式 样式 正文文本缩进 +1 + 首行缩进:  2 字符 + 首行缩进:  2 字符 + 首行缩进:  2 ..."/>
    <w:basedOn w:val="1"/>
    <w:qFormat/>
    <w:uiPriority w:val="99"/>
    <w:pPr>
      <w:widowControl/>
      <w:adjustRightInd w:val="0"/>
      <w:spacing w:before="120" w:after="120" w:line="240" w:lineRule="auto"/>
      <w:jc w:val="left"/>
      <w:textAlignment w:val="baseline"/>
    </w:pPr>
    <w:rPr>
      <w:rFonts w:ascii="Times New Roman" w:cs="宋体"/>
      <w:kern w:val="0"/>
      <w:sz w:val="28"/>
      <w:szCs w:val="21"/>
    </w:rPr>
  </w:style>
  <w:style w:type="paragraph" w:customStyle="1" w:styleId="1108">
    <w:name w:val="4级有标题条"/>
    <w:basedOn w:val="1102"/>
    <w:next w:val="209"/>
    <w:qFormat/>
    <w:uiPriority w:val="99"/>
    <w:pPr>
      <w:outlineLvl w:val="5"/>
    </w:pPr>
  </w:style>
  <w:style w:type="paragraph" w:customStyle="1" w:styleId="1109">
    <w:name w:val="biaogetou"/>
    <w:basedOn w:val="1"/>
    <w:qFormat/>
    <w:uiPriority w:val="99"/>
    <w:pPr>
      <w:widowControl/>
      <w:spacing w:before="100" w:beforeAutospacing="1" w:after="100" w:afterAutospacing="1" w:line="270" w:lineRule="atLeast"/>
      <w:ind w:firstLine="90"/>
      <w:jc w:val="left"/>
    </w:pPr>
    <w:rPr>
      <w:rFonts w:ascii="ˎ̥" w:hAnsi="ˎ̥" w:cs="宋体"/>
      <w:b/>
      <w:bCs/>
      <w:color w:val="2E4E7F"/>
      <w:kern w:val="0"/>
      <w:sz w:val="18"/>
      <w:szCs w:val="18"/>
    </w:rPr>
  </w:style>
  <w:style w:type="paragraph" w:customStyle="1" w:styleId="1110">
    <w:name w:val="段 Char Char"/>
    <w:basedOn w:val="1"/>
    <w:qFormat/>
    <w:uiPriority w:val="99"/>
    <w:pPr>
      <w:widowControl/>
      <w:adjustRightInd w:val="0"/>
      <w:snapToGrid w:val="0"/>
      <w:spacing w:line="360" w:lineRule="auto"/>
      <w:ind w:firstLine="480"/>
      <w:jc w:val="left"/>
      <w:textAlignment w:val="baseline"/>
    </w:pPr>
    <w:rPr>
      <w:rFonts w:ascii="Times New Roman" w:cs="宋体"/>
      <w:kern w:val="0"/>
      <w:szCs w:val="24"/>
    </w:rPr>
  </w:style>
  <w:style w:type="paragraph" w:customStyle="1" w:styleId="1111">
    <w:name w:val="四級項目番號"/>
    <w:basedOn w:val="1"/>
    <w:qFormat/>
    <w:uiPriority w:val="99"/>
    <w:pPr>
      <w:tabs>
        <w:tab w:val="left" w:pos="1244"/>
      </w:tabs>
      <w:spacing w:line="240" w:lineRule="auto"/>
      <w:jc w:val="left"/>
    </w:pPr>
    <w:rPr>
      <w:rFonts w:hAnsi="宋体"/>
      <w:bCs/>
      <w:kern w:val="0"/>
    </w:rPr>
  </w:style>
  <w:style w:type="paragraph" w:customStyle="1" w:styleId="1112">
    <w:name w:val="三級項目番號"/>
    <w:basedOn w:val="1"/>
    <w:qFormat/>
    <w:uiPriority w:val="99"/>
    <w:pPr>
      <w:tabs>
        <w:tab w:val="left" w:pos="1320"/>
      </w:tabs>
      <w:spacing w:line="240" w:lineRule="auto"/>
      <w:jc w:val="left"/>
    </w:pPr>
    <w:rPr>
      <w:rFonts w:hAnsi="宋体"/>
      <w:bCs/>
      <w:kern w:val="0"/>
    </w:rPr>
  </w:style>
  <w:style w:type="paragraph" w:customStyle="1" w:styleId="1113">
    <w:name w:val="702GF报告-目次-标题"/>
    <w:next w:val="45"/>
    <w:qFormat/>
    <w:uiPriority w:val="99"/>
    <w:pPr>
      <w:spacing w:before="360" w:after="360"/>
      <w:jc w:val="center"/>
    </w:pPr>
    <w:rPr>
      <w:rFonts w:ascii="黑体" w:hAnsi="Times New Roman" w:eastAsia="黑体" w:cs="Times New Roman"/>
      <w:sz w:val="28"/>
      <w:lang w:val="en-US" w:eastAsia="zh-CN" w:bidi="ar-SA"/>
    </w:rPr>
  </w:style>
  <w:style w:type="paragraph" w:customStyle="1" w:styleId="1114">
    <w:name w:val="正文居中"/>
    <w:basedOn w:val="1"/>
    <w:qFormat/>
    <w:uiPriority w:val="99"/>
    <w:pPr>
      <w:widowControl/>
      <w:adjustRightInd w:val="0"/>
      <w:snapToGrid w:val="0"/>
      <w:spacing w:line="360" w:lineRule="auto"/>
      <w:jc w:val="center"/>
      <w:textAlignment w:val="baseline"/>
    </w:pPr>
    <w:rPr>
      <w:rFonts w:ascii="Times New Roman"/>
      <w:kern w:val="0"/>
      <w:szCs w:val="24"/>
    </w:rPr>
  </w:style>
  <w:style w:type="paragraph" w:customStyle="1" w:styleId="1115">
    <w:name w:val="702GF报告-参考文献-标题"/>
    <w:next w:val="1076"/>
    <w:qFormat/>
    <w:uiPriority w:val="99"/>
    <w:pPr>
      <w:pageBreakBefore/>
      <w:spacing w:before="360" w:after="360"/>
      <w:jc w:val="center"/>
      <w:outlineLvl w:val="0"/>
    </w:pPr>
    <w:rPr>
      <w:rFonts w:ascii="黑体" w:hAnsi="Times New Roman" w:eastAsia="黑体" w:cs="Times New Roman"/>
      <w:spacing w:val="160"/>
      <w:sz w:val="21"/>
      <w:lang w:val="en-US" w:eastAsia="zh-CN" w:bidi="ar-SA"/>
    </w:rPr>
  </w:style>
  <w:style w:type="paragraph" w:customStyle="1" w:styleId="1116">
    <w:name w:val="样式 Sol-702GF报告-正文-4级标题 + 段前: 1 行"/>
    <w:basedOn w:val="1042"/>
    <w:qFormat/>
    <w:uiPriority w:val="99"/>
    <w:rPr>
      <w:rFonts w:cs="宋体"/>
      <w:b/>
      <w:szCs w:val="20"/>
    </w:rPr>
  </w:style>
  <w:style w:type="paragraph" w:customStyle="1" w:styleId="1117">
    <w:name w:val="正文41"/>
    <w:qFormat/>
    <w:uiPriority w:val="99"/>
    <w:pPr>
      <w:widowControl w:val="0"/>
      <w:adjustRightInd w:val="0"/>
      <w:spacing w:line="360" w:lineRule="atLeast"/>
      <w:textAlignment w:val="baseline"/>
    </w:pPr>
    <w:rPr>
      <w:rFonts w:ascii="宋体" w:hAnsi="Times New Roman" w:eastAsia="宋体" w:cs="Times New Roman"/>
      <w:sz w:val="34"/>
      <w:lang w:val="en-US" w:eastAsia="zh-CN" w:bidi="ar-SA"/>
    </w:rPr>
  </w:style>
  <w:style w:type="paragraph" w:customStyle="1" w:styleId="1118">
    <w:name w:val="样式 infoblue + 小五 左侧:  0 厘米 段后: 0 磅 行距: 单倍行距"/>
    <w:basedOn w:val="1"/>
    <w:qFormat/>
    <w:uiPriority w:val="99"/>
    <w:pPr>
      <w:widowControl/>
      <w:spacing w:line="240" w:lineRule="auto"/>
      <w:jc w:val="left"/>
    </w:pPr>
    <w:rPr>
      <w:rFonts w:ascii="Times New Roman" w:cs="宋体"/>
      <w:iCs/>
      <w:color w:val="0000FF"/>
      <w:kern w:val="0"/>
      <w:sz w:val="18"/>
      <w:szCs w:val="18"/>
    </w:rPr>
  </w:style>
  <w:style w:type="paragraph" w:customStyle="1" w:styleId="1119">
    <w:name w:val="Char Char1 Char Char Char Char1"/>
    <w:basedOn w:val="1"/>
    <w:qFormat/>
    <w:uiPriority w:val="99"/>
    <w:pPr>
      <w:spacing w:after="160" w:line="240" w:lineRule="exact"/>
    </w:pPr>
    <w:rPr>
      <w:rFonts w:ascii="Verdana" w:hAnsi="Verdana" w:cs="Verdana"/>
      <w:sz w:val="20"/>
      <w:lang w:eastAsia="en-US"/>
    </w:rPr>
  </w:style>
  <w:style w:type="paragraph" w:customStyle="1" w:styleId="1120">
    <w:name w:val="B表格正文"/>
    <w:qFormat/>
    <w:uiPriority w:val="99"/>
    <w:rPr>
      <w:rFonts w:ascii="Calibri" w:hAnsi="Calibri" w:eastAsia="仿宋_GB2312" w:cs="Times New Roman"/>
      <w:kern w:val="2"/>
      <w:sz w:val="21"/>
      <w:szCs w:val="21"/>
      <w:lang w:val="en-US" w:eastAsia="zh-CN" w:bidi="ar-SA"/>
    </w:rPr>
  </w:style>
  <w:style w:type="paragraph" w:customStyle="1" w:styleId="1121">
    <w:name w:val="702GF报告-总篇目-标题"/>
    <w:next w:val="1080"/>
    <w:qFormat/>
    <w:uiPriority w:val="99"/>
    <w:pPr>
      <w:pageBreakBefore/>
      <w:spacing w:before="120" w:after="120"/>
      <w:jc w:val="center"/>
      <w:outlineLvl w:val="0"/>
    </w:pPr>
    <w:rPr>
      <w:rFonts w:ascii="黑体" w:hAnsi="Times New Roman" w:eastAsia="黑体" w:cs="Times New Roman"/>
      <w:sz w:val="28"/>
      <w:lang w:val="en-US" w:eastAsia="zh-CN" w:bidi="ar-SA"/>
    </w:rPr>
  </w:style>
  <w:style w:type="paragraph" w:customStyle="1" w:styleId="1122">
    <w:name w:val="正文文本 23"/>
    <w:basedOn w:val="1"/>
    <w:qFormat/>
    <w:uiPriority w:val="99"/>
    <w:pPr>
      <w:adjustRightInd w:val="0"/>
      <w:snapToGrid w:val="0"/>
      <w:spacing w:beforeLines="50" w:afterLines="50" w:line="276" w:lineRule="auto"/>
      <w:ind w:left="511" w:hanging="227"/>
      <w:textAlignment w:val="baseline"/>
    </w:pPr>
    <w:rPr>
      <w:rFonts w:ascii="Arial" w:hAnsi="Arial" w:eastAsia="楷体_GB2312"/>
      <w:color w:val="0000FF"/>
      <w:kern w:val="0"/>
      <w:sz w:val="36"/>
    </w:rPr>
  </w:style>
  <w:style w:type="paragraph" w:customStyle="1" w:styleId="1123">
    <w:name w:val="样式 Heading Bar + 1 磅"/>
    <w:basedOn w:val="1"/>
    <w:qFormat/>
    <w:uiPriority w:val="99"/>
    <w:pPr>
      <w:keepNext/>
      <w:keepLines/>
      <w:widowControl/>
      <w:pBdr>
        <w:bottom w:val="single" w:color="333333" w:sz="36" w:space="1"/>
      </w:pBdr>
      <w:spacing w:line="0" w:lineRule="atLeast"/>
      <w:ind w:right="6691"/>
      <w:jc w:val="left"/>
    </w:pPr>
    <w:rPr>
      <w:rFonts w:ascii="Book Antiqua" w:hAnsi="Book Antiqua"/>
      <w:color w:val="FFFFFF"/>
      <w:kern w:val="0"/>
      <w:sz w:val="2"/>
      <w:szCs w:val="2"/>
    </w:rPr>
  </w:style>
  <w:style w:type="paragraph" w:customStyle="1" w:styleId="1124">
    <w:name w:val="(11)正文章编号及标题"/>
    <w:basedOn w:val="1"/>
    <w:next w:val="1"/>
    <w:qFormat/>
    <w:uiPriority w:val="99"/>
    <w:pPr>
      <w:widowControl/>
      <w:tabs>
        <w:tab w:val="left" w:pos="360"/>
      </w:tabs>
      <w:spacing w:beforeLines="50" w:afterLines="50" w:line="240" w:lineRule="auto"/>
      <w:jc w:val="left"/>
      <w:outlineLvl w:val="0"/>
    </w:pPr>
    <w:rPr>
      <w:rFonts w:ascii="黑体" w:eastAsia="黑体"/>
      <w:sz w:val="28"/>
      <w:szCs w:val="24"/>
    </w:rPr>
  </w:style>
  <w:style w:type="paragraph" w:customStyle="1" w:styleId="1125">
    <w:name w:val="Char Char Char1 Char1"/>
    <w:basedOn w:val="1"/>
    <w:qFormat/>
    <w:uiPriority w:val="99"/>
    <w:pPr>
      <w:spacing w:line="240" w:lineRule="auto"/>
    </w:pPr>
    <w:rPr>
      <w:rFonts w:ascii="Times New Roman"/>
      <w:sz w:val="28"/>
    </w:rPr>
  </w:style>
  <w:style w:type="paragraph" w:customStyle="1" w:styleId="1126">
    <w:name w:val="702GF报告-正文-公式"/>
    <w:next w:val="1041"/>
    <w:qFormat/>
    <w:uiPriority w:val="99"/>
    <w:pPr>
      <w:tabs>
        <w:tab w:val="left" w:pos="0"/>
        <w:tab w:val="center" w:pos="4200"/>
        <w:tab w:val="left" w:pos="7280"/>
      </w:tabs>
      <w:textAlignment w:val="center"/>
    </w:pPr>
    <w:rPr>
      <w:rFonts w:ascii="宋体" w:hAnsi="Times New Roman" w:eastAsia="宋体" w:cs="Times New Roman"/>
      <w:bCs/>
      <w:snapToGrid w:val="0"/>
      <w:kern w:val="2"/>
      <w:sz w:val="24"/>
      <w:szCs w:val="24"/>
      <w:lang w:val="en-US" w:eastAsia="zh-CN" w:bidi="ar-SA"/>
    </w:rPr>
  </w:style>
  <w:style w:type="paragraph" w:customStyle="1" w:styleId="1127">
    <w:name w:val="_SOW_表格_文字"/>
    <w:basedOn w:val="1"/>
    <w:qFormat/>
    <w:uiPriority w:val="99"/>
    <w:pPr>
      <w:widowControl/>
      <w:snapToGrid w:val="0"/>
      <w:spacing w:line="240" w:lineRule="exact"/>
      <w:jc w:val="left"/>
    </w:pPr>
    <w:rPr>
      <w:rFonts w:ascii="Arial" w:hAnsi="Arial" w:cs="Arial"/>
      <w:bCs/>
      <w:sz w:val="21"/>
      <w:szCs w:val="24"/>
    </w:rPr>
  </w:style>
  <w:style w:type="paragraph" w:customStyle="1" w:styleId="1128">
    <w:name w:val="702GF报告-正文-引言"/>
    <w:next w:val="1041"/>
    <w:qFormat/>
    <w:uiPriority w:val="99"/>
    <w:pPr>
      <w:outlineLvl w:val="0"/>
    </w:pPr>
    <w:rPr>
      <w:rFonts w:ascii="黑体" w:hAnsi="Times New Roman" w:eastAsia="黑体" w:cs="Times New Roman"/>
      <w:sz w:val="28"/>
      <w:szCs w:val="28"/>
      <w:lang w:val="en-US" w:eastAsia="zh-CN" w:bidi="ar-SA"/>
    </w:rPr>
  </w:style>
  <w:style w:type="paragraph" w:customStyle="1" w:styleId="1129">
    <w:name w:val="atest"/>
    <w:basedOn w:val="1041"/>
    <w:qFormat/>
    <w:uiPriority w:val="99"/>
    <w:pPr>
      <w:ind w:firstLine="422"/>
    </w:pPr>
  </w:style>
  <w:style w:type="paragraph" w:customStyle="1" w:styleId="1130">
    <w:name w:val="样式 首行缩进:  0.74 厘米"/>
    <w:basedOn w:val="1"/>
    <w:qFormat/>
    <w:uiPriority w:val="99"/>
    <w:pPr>
      <w:spacing w:line="360" w:lineRule="auto"/>
      <w:ind w:firstLine="420"/>
    </w:pPr>
    <w:rPr>
      <w:rFonts w:ascii="Times New Roman" w:cs="宋体"/>
      <w:sz w:val="21"/>
    </w:rPr>
  </w:style>
  <w:style w:type="paragraph" w:customStyle="1" w:styleId="1131">
    <w:name w:val="样式 Sol-702GF报告-正文-4级标题 + 段前: 1 行1"/>
    <w:basedOn w:val="1042"/>
    <w:qFormat/>
    <w:uiPriority w:val="99"/>
    <w:rPr>
      <w:rFonts w:cs="宋体"/>
      <w:szCs w:val="20"/>
    </w:rPr>
  </w:style>
  <w:style w:type="paragraph" w:customStyle="1" w:styleId="1132">
    <w:name w:val="Char Char1 Char Char Char Char11"/>
    <w:basedOn w:val="1"/>
    <w:qFormat/>
    <w:uiPriority w:val="99"/>
    <w:pPr>
      <w:spacing w:after="160" w:line="240" w:lineRule="exact"/>
    </w:pPr>
    <w:rPr>
      <w:rFonts w:ascii="Verdana" w:hAnsi="Verdana" w:cs="Verdana"/>
      <w:sz w:val="20"/>
      <w:lang w:eastAsia="en-US"/>
    </w:rPr>
  </w:style>
  <w:style w:type="paragraph" w:customStyle="1" w:styleId="1133">
    <w:name w:val="五級項目番號"/>
    <w:basedOn w:val="1"/>
    <w:qFormat/>
    <w:uiPriority w:val="99"/>
    <w:pPr>
      <w:tabs>
        <w:tab w:val="left" w:pos="1414"/>
      </w:tabs>
      <w:spacing w:line="240" w:lineRule="auto"/>
      <w:ind w:left="1167" w:hanging="113"/>
      <w:jc w:val="left"/>
    </w:pPr>
    <w:rPr>
      <w:rFonts w:hAnsi="宋体"/>
      <w:bCs/>
      <w:kern w:val="0"/>
      <w:sz w:val="22"/>
    </w:rPr>
  </w:style>
  <w:style w:type="paragraph" w:customStyle="1" w:styleId="1134">
    <w:name w:val="样式 样式2 + (符号) Arial"/>
    <w:basedOn w:val="184"/>
    <w:qFormat/>
    <w:uiPriority w:val="99"/>
    <w:pPr>
      <w:tabs>
        <w:tab w:val="left" w:pos="3412"/>
      </w:tabs>
      <w:spacing w:before="81" w:line="300" w:lineRule="auto"/>
      <w:jc w:val="center"/>
    </w:pPr>
    <w:rPr>
      <w:rFonts w:ascii="Times New Roman" w:hAnsi="Times New Roman" w:eastAsia="黑体"/>
      <w:color w:val="auto"/>
      <w:sz w:val="21"/>
      <w:szCs w:val="21"/>
      <w:lang w:val="zh-CN"/>
    </w:rPr>
  </w:style>
  <w:style w:type="paragraph" w:customStyle="1" w:styleId="1135">
    <w:name w:val="普通(Web)"/>
    <w:basedOn w:val="1"/>
    <w:qFormat/>
    <w:uiPriority w:val="99"/>
    <w:pPr>
      <w:widowControl/>
      <w:spacing w:before="100" w:beforeAutospacing="1" w:after="100" w:afterAutospacing="1" w:line="240" w:lineRule="auto"/>
      <w:jc w:val="left"/>
    </w:pPr>
    <w:rPr>
      <w:rFonts w:hAnsi="宋体"/>
      <w:kern w:val="0"/>
      <w:szCs w:val="24"/>
    </w:rPr>
  </w:style>
  <w:style w:type="paragraph" w:customStyle="1" w:styleId="1136">
    <w:name w:val="正文缩进3"/>
    <w:basedOn w:val="1"/>
    <w:qFormat/>
    <w:uiPriority w:val="99"/>
    <w:pPr>
      <w:widowControl/>
      <w:spacing w:line="240" w:lineRule="auto"/>
      <w:jc w:val="left"/>
    </w:pPr>
    <w:rPr>
      <w:kern w:val="0"/>
    </w:rPr>
  </w:style>
  <w:style w:type="paragraph" w:customStyle="1" w:styleId="1137">
    <w:name w:val="列出段落21"/>
    <w:basedOn w:val="1"/>
    <w:qFormat/>
    <w:uiPriority w:val="34"/>
    <w:pPr>
      <w:spacing w:line="240" w:lineRule="auto"/>
      <w:ind w:firstLine="420"/>
    </w:pPr>
    <w:rPr>
      <w:rFonts w:ascii="Calibri" w:hAnsi="Calibri" w:cs="黑体"/>
      <w:sz w:val="21"/>
      <w:szCs w:val="22"/>
    </w:rPr>
  </w:style>
  <w:style w:type="paragraph" w:customStyle="1" w:styleId="1138">
    <w:name w:val="TOC 标题21"/>
    <w:basedOn w:val="2"/>
    <w:next w:val="1"/>
    <w:unhideWhenUsed/>
    <w:qFormat/>
    <w:uiPriority w:val="39"/>
    <w:pPr>
      <w:keepLines/>
      <w:numPr>
        <w:numId w:val="0"/>
      </w:numPr>
      <w:snapToGrid/>
      <w:spacing w:line="578" w:lineRule="auto"/>
      <w:jc w:val="both"/>
      <w:outlineLvl w:val="9"/>
    </w:pPr>
    <w:rPr>
      <w:rFonts w:ascii="Calibri" w:hAnsi="Calibri" w:eastAsia="宋体" w:cs="黑体"/>
      <w:b/>
      <w:bCs/>
      <w:snapToGrid/>
      <w:sz w:val="44"/>
    </w:rPr>
  </w:style>
  <w:style w:type="paragraph" w:customStyle="1" w:styleId="1139">
    <w:name w:val="正文缩进2"/>
    <w:basedOn w:val="1"/>
    <w:qFormat/>
    <w:uiPriority w:val="99"/>
    <w:pPr>
      <w:widowControl/>
      <w:spacing w:line="240" w:lineRule="auto"/>
      <w:jc w:val="left"/>
    </w:pPr>
    <w:rPr>
      <w:kern w:val="0"/>
    </w:rPr>
  </w:style>
  <w:style w:type="paragraph" w:customStyle="1" w:styleId="1140">
    <w:name w:val="文档结构图1"/>
    <w:basedOn w:val="1"/>
    <w:qFormat/>
    <w:uiPriority w:val="99"/>
    <w:pPr>
      <w:shd w:val="clear" w:color="auto" w:fill="000080"/>
    </w:pPr>
    <w:rPr>
      <w:kern w:val="0"/>
      <w:shd w:val="clear" w:color="auto" w:fill="000080"/>
    </w:rPr>
  </w:style>
  <w:style w:type="paragraph" w:customStyle="1" w:styleId="1141">
    <w:name w:val="批注主题1"/>
    <w:basedOn w:val="27"/>
    <w:next w:val="27"/>
    <w:qFormat/>
    <w:uiPriority w:val="99"/>
    <w:pPr>
      <w:widowControl/>
      <w:spacing w:line="240" w:lineRule="auto"/>
    </w:pPr>
    <w:rPr>
      <w:b/>
      <w:bCs/>
      <w:kern w:val="0"/>
    </w:rPr>
  </w:style>
  <w:style w:type="paragraph" w:customStyle="1" w:styleId="1142">
    <w:name w:val="!竖式-第三级条-正文"/>
    <w:basedOn w:val="1"/>
    <w:qFormat/>
    <w:uiPriority w:val="0"/>
    <w:pPr>
      <w:keepNext/>
      <w:keepLines/>
      <w:tabs>
        <w:tab w:val="left" w:pos="432"/>
        <w:tab w:val="left" w:pos="720"/>
        <w:tab w:val="left" w:pos="1440"/>
        <w:tab w:val="left" w:pos="1500"/>
      </w:tabs>
      <w:spacing w:line="240" w:lineRule="auto"/>
      <w:ind w:left="720" w:hanging="720"/>
      <w:jc w:val="left"/>
    </w:pPr>
    <w:rPr>
      <w:rFonts w:hAnsi="宋体" w:cs="宋体"/>
      <w:bCs/>
      <w:kern w:val="0"/>
      <w:szCs w:val="28"/>
    </w:rPr>
  </w:style>
  <w:style w:type="paragraph" w:customStyle="1" w:styleId="1143">
    <w:name w:val="样式 条1"/>
    <w:basedOn w:val="1144"/>
    <w:qFormat/>
    <w:uiPriority w:val="99"/>
    <w:pPr>
      <w:tabs>
        <w:tab w:val="left" w:pos="432"/>
        <w:tab w:val="left" w:pos="842"/>
      </w:tabs>
    </w:pPr>
    <w:rPr>
      <w:rFonts w:ascii="宋体" w:eastAsia="宋体"/>
      <w:b/>
      <w:bCs/>
    </w:rPr>
  </w:style>
  <w:style w:type="paragraph" w:customStyle="1" w:styleId="1144">
    <w:name w:val="条1"/>
    <w:basedOn w:val="1145"/>
    <w:qFormat/>
    <w:uiPriority w:val="99"/>
    <w:pPr>
      <w:tabs>
        <w:tab w:val="left" w:pos="432"/>
        <w:tab w:val="left" w:pos="842"/>
      </w:tabs>
      <w:ind w:left="0" w:hanging="110"/>
    </w:pPr>
  </w:style>
  <w:style w:type="paragraph" w:customStyle="1" w:styleId="1145">
    <w:name w:val="单章"/>
    <w:basedOn w:val="1"/>
    <w:qFormat/>
    <w:uiPriority w:val="99"/>
    <w:pPr>
      <w:widowControl/>
      <w:tabs>
        <w:tab w:val="left" w:pos="432"/>
        <w:tab w:val="left" w:pos="842"/>
      </w:tabs>
      <w:spacing w:line="240" w:lineRule="auto"/>
      <w:ind w:left="842" w:right="-874" w:rightChars="-416" w:firstLine="34"/>
      <w:jc w:val="left"/>
    </w:pPr>
    <w:rPr>
      <w:rFonts w:ascii="黑体" w:hAnsi="宋体" w:eastAsia="黑体" w:cs="宋体"/>
      <w:kern w:val="0"/>
      <w:szCs w:val="24"/>
    </w:rPr>
  </w:style>
  <w:style w:type="paragraph" w:customStyle="1" w:styleId="1146">
    <w:name w:val="!竖式_第四级条-正文"/>
    <w:basedOn w:val="1142"/>
    <w:qFormat/>
    <w:uiPriority w:val="0"/>
    <w:pPr>
      <w:tabs>
        <w:tab w:val="left" w:pos="1710"/>
        <w:tab w:val="clear" w:pos="432"/>
        <w:tab w:val="clear" w:pos="720"/>
        <w:tab w:val="clear" w:pos="1440"/>
        <w:tab w:val="clear" w:pos="1500"/>
      </w:tabs>
      <w:ind w:left="0" w:firstLine="0"/>
    </w:pPr>
  </w:style>
  <w:style w:type="paragraph" w:customStyle="1" w:styleId="1147">
    <w:name w:val="!竖式-正文-一级标题"/>
    <w:basedOn w:val="1"/>
    <w:qFormat/>
    <w:uiPriority w:val="0"/>
    <w:pPr>
      <w:tabs>
        <w:tab w:val="left" w:pos="432"/>
        <w:tab w:val="left" w:pos="840"/>
      </w:tabs>
      <w:spacing w:line="240" w:lineRule="auto"/>
      <w:ind w:left="432" w:hanging="432"/>
      <w:jc w:val="left"/>
      <w:outlineLvl w:val="0"/>
    </w:pPr>
    <w:rPr>
      <w:rFonts w:ascii="黑体" w:hAnsi="宋体" w:eastAsia="黑体" w:cs="宋体"/>
      <w:color w:val="FF0000"/>
      <w:kern w:val="0"/>
      <w:szCs w:val="24"/>
    </w:rPr>
  </w:style>
  <w:style w:type="paragraph" w:customStyle="1" w:styleId="1148">
    <w:name w:val="!竖式-二级标题"/>
    <w:basedOn w:val="1"/>
    <w:qFormat/>
    <w:uiPriority w:val="0"/>
    <w:pPr>
      <w:tabs>
        <w:tab w:val="left" w:pos="432"/>
        <w:tab w:val="left" w:pos="576"/>
      </w:tabs>
      <w:spacing w:line="240" w:lineRule="auto"/>
      <w:ind w:left="576" w:hanging="576"/>
      <w:jc w:val="left"/>
    </w:pPr>
    <w:rPr>
      <w:rFonts w:ascii="黑体" w:hAnsi="宋体" w:eastAsia="黑体" w:cs="宋体"/>
      <w:b/>
      <w:color w:val="FF0000"/>
      <w:kern w:val="0"/>
      <w:szCs w:val="24"/>
    </w:rPr>
  </w:style>
  <w:style w:type="paragraph" w:customStyle="1" w:styleId="1149">
    <w:name w:val="条2"/>
    <w:basedOn w:val="1144"/>
    <w:qFormat/>
    <w:uiPriority w:val="99"/>
    <w:pPr>
      <w:ind w:firstLine="0"/>
    </w:pPr>
    <w:rPr>
      <w:rFonts w:ascii="宋体" w:eastAsia="宋体"/>
    </w:rPr>
  </w:style>
  <w:style w:type="paragraph" w:customStyle="1" w:styleId="1150">
    <w:name w:val="列出段落41"/>
    <w:basedOn w:val="1"/>
    <w:qFormat/>
    <w:uiPriority w:val="99"/>
    <w:pPr>
      <w:widowControl/>
      <w:spacing w:line="240" w:lineRule="auto"/>
      <w:ind w:firstLine="420"/>
      <w:jc w:val="left"/>
    </w:pPr>
    <w:rPr>
      <w:rFonts w:ascii="Calibri" w:hAnsi="Calibri" w:cs="宋体"/>
      <w:kern w:val="0"/>
      <w:sz w:val="21"/>
      <w:szCs w:val="22"/>
    </w:rPr>
  </w:style>
  <w:style w:type="paragraph" w:customStyle="1" w:styleId="1151">
    <w:name w:val="p19"/>
    <w:basedOn w:val="1"/>
    <w:qFormat/>
    <w:uiPriority w:val="99"/>
    <w:pPr>
      <w:widowControl/>
      <w:spacing w:line="240" w:lineRule="auto"/>
      <w:ind w:right="-874"/>
    </w:pPr>
    <w:rPr>
      <w:rFonts w:ascii="黑体" w:hAnsi="宋体" w:eastAsia="黑体" w:cs="宋体"/>
      <w:kern w:val="0"/>
      <w:szCs w:val="24"/>
    </w:rPr>
  </w:style>
  <w:style w:type="paragraph" w:customStyle="1" w:styleId="1152">
    <w:name w:val="p21"/>
    <w:basedOn w:val="1"/>
    <w:qFormat/>
    <w:uiPriority w:val="99"/>
    <w:pPr>
      <w:widowControl/>
      <w:spacing w:line="360" w:lineRule="auto"/>
      <w:jc w:val="center"/>
    </w:pPr>
    <w:rPr>
      <w:rFonts w:ascii="Arial" w:hAnsi="Arial" w:cs="Arial"/>
      <w:kern w:val="0"/>
      <w:sz w:val="28"/>
      <w:szCs w:val="28"/>
    </w:rPr>
  </w:style>
  <w:style w:type="paragraph" w:customStyle="1" w:styleId="1153">
    <w:name w:val="A"/>
    <w:basedOn w:val="1"/>
    <w:link w:val="1226"/>
    <w:qFormat/>
    <w:uiPriority w:val="99"/>
    <w:pPr>
      <w:widowControl/>
      <w:numPr>
        <w:ilvl w:val="1"/>
        <w:numId w:val="87"/>
      </w:numPr>
      <w:spacing w:before="120" w:after="120" w:line="360" w:lineRule="auto"/>
      <w:ind w:firstLine="200"/>
      <w:jc w:val="left"/>
    </w:pPr>
    <w:rPr>
      <w:rFonts w:hAnsi="宋体" w:cs="宋体"/>
      <w:b/>
      <w:kern w:val="0"/>
      <w:sz w:val="30"/>
      <w:szCs w:val="30"/>
    </w:rPr>
  </w:style>
  <w:style w:type="paragraph" w:customStyle="1" w:styleId="1154">
    <w:name w:val="文档结构图2"/>
    <w:basedOn w:val="1"/>
    <w:qFormat/>
    <w:uiPriority w:val="99"/>
    <w:pPr>
      <w:shd w:val="clear" w:color="auto" w:fill="000080"/>
    </w:pPr>
    <w:rPr>
      <w:kern w:val="0"/>
      <w:shd w:val="clear" w:color="auto" w:fill="000080"/>
    </w:rPr>
  </w:style>
  <w:style w:type="paragraph" w:customStyle="1" w:styleId="1155">
    <w:name w:val="纯文本2"/>
    <w:basedOn w:val="1"/>
    <w:qFormat/>
    <w:uiPriority w:val="99"/>
    <w:pPr>
      <w:spacing w:line="360" w:lineRule="auto"/>
    </w:pPr>
    <w:rPr>
      <w:rFonts w:hAnsi="Courier New" w:cs="Courier New"/>
      <w:kern w:val="0"/>
      <w:szCs w:val="21"/>
    </w:rPr>
  </w:style>
  <w:style w:type="paragraph" w:customStyle="1" w:styleId="1156">
    <w:name w:val="批注主题2"/>
    <w:basedOn w:val="27"/>
    <w:next w:val="27"/>
    <w:qFormat/>
    <w:uiPriority w:val="99"/>
    <w:pPr>
      <w:widowControl/>
      <w:spacing w:line="240" w:lineRule="auto"/>
    </w:pPr>
    <w:rPr>
      <w:b/>
      <w:bCs/>
      <w:kern w:val="0"/>
    </w:rPr>
  </w:style>
  <w:style w:type="paragraph" w:customStyle="1" w:styleId="1157">
    <w:name w:val="正文缩进4"/>
    <w:basedOn w:val="1"/>
    <w:qFormat/>
    <w:uiPriority w:val="99"/>
    <w:pPr>
      <w:widowControl/>
      <w:spacing w:line="240" w:lineRule="auto"/>
      <w:jc w:val="left"/>
    </w:pPr>
    <w:rPr>
      <w:kern w:val="0"/>
    </w:rPr>
  </w:style>
  <w:style w:type="paragraph" w:customStyle="1" w:styleId="1158">
    <w:name w:val="正文格式1"/>
    <w:basedOn w:val="1"/>
    <w:link w:val="1232"/>
    <w:qFormat/>
    <w:uiPriority w:val="0"/>
    <w:pPr>
      <w:spacing w:line="360" w:lineRule="auto"/>
      <w:ind w:firstLine="480"/>
    </w:pPr>
    <w:rPr>
      <w:rFonts w:hAnsi="宋体" w:cs="黑体"/>
      <w:szCs w:val="24"/>
    </w:rPr>
  </w:style>
  <w:style w:type="character" w:customStyle="1" w:styleId="1159">
    <w:name w:val="访问过的超链接1"/>
    <w:qFormat/>
    <w:uiPriority w:val="0"/>
    <w:rPr>
      <w:color w:val="800080"/>
      <w:u w:val="single"/>
    </w:rPr>
  </w:style>
  <w:style w:type="character" w:customStyle="1" w:styleId="1160">
    <w:name w:val="Body Char"/>
    <w:link w:val="1031"/>
    <w:qFormat/>
    <w:uiPriority w:val="0"/>
    <w:rPr>
      <w:rFonts w:ascii="Arial" w:hAnsi="Arial" w:eastAsia="PMingLiU"/>
      <w:sz w:val="21"/>
      <w:lang w:eastAsia="zh-TW"/>
    </w:rPr>
  </w:style>
  <w:style w:type="character" w:customStyle="1" w:styleId="1161">
    <w:name w:val="Sol-702GF报告-正文-内容 Char"/>
    <w:link w:val="1034"/>
    <w:qFormat/>
    <w:uiPriority w:val="0"/>
    <w:rPr>
      <w:rFonts w:ascii="宋体" w:hAnsi="Calibri" w:cs="宋体"/>
      <w:kern w:val="2"/>
      <w:sz w:val="24"/>
      <w:szCs w:val="24"/>
    </w:rPr>
  </w:style>
  <w:style w:type="character" w:customStyle="1" w:styleId="1162">
    <w:name w:val="Sol-702GF报告-正文-3级标题 Char"/>
    <w:link w:val="1035"/>
    <w:qFormat/>
    <w:uiPriority w:val="0"/>
    <w:rPr>
      <w:rFonts w:ascii="黑体" w:hAnsi="Calibri" w:eastAsia="黑体" w:cs="黑体"/>
      <w:kern w:val="2"/>
      <w:sz w:val="24"/>
      <w:szCs w:val="24"/>
    </w:rPr>
  </w:style>
  <w:style w:type="character" w:customStyle="1" w:styleId="1163">
    <w:name w:val="Sol-702GF报告-正文-1级标题 Char"/>
    <w:link w:val="1036"/>
    <w:qFormat/>
    <w:uiPriority w:val="0"/>
    <w:rPr>
      <w:rFonts w:ascii="黑体" w:hAnsi="Calibri" w:eastAsia="黑体" w:cs="黑体"/>
      <w:kern w:val="2"/>
      <w:sz w:val="32"/>
      <w:szCs w:val="32"/>
    </w:rPr>
  </w:style>
  <w:style w:type="character" w:customStyle="1" w:styleId="1164">
    <w:name w:val="Sol-702GF报告-正文-2级标题 Char"/>
    <w:link w:val="1037"/>
    <w:qFormat/>
    <w:uiPriority w:val="0"/>
    <w:rPr>
      <w:rFonts w:ascii="黑体" w:hAnsi="Calibri" w:eastAsia="黑体" w:cs="黑体"/>
      <w:kern w:val="2"/>
      <w:sz w:val="28"/>
      <w:szCs w:val="22"/>
    </w:rPr>
  </w:style>
  <w:style w:type="character" w:customStyle="1" w:styleId="1165">
    <w:name w:val="702GF报告-正文-图序图题 Char"/>
    <w:link w:val="1040"/>
    <w:qFormat/>
    <w:uiPriority w:val="0"/>
    <w:rPr>
      <w:rFonts w:ascii="Calibri" w:hAnsi="Calibri" w:eastAsia="黑体" w:cs="黑体"/>
      <w:kern w:val="2"/>
      <w:sz w:val="21"/>
      <w:szCs w:val="22"/>
    </w:rPr>
  </w:style>
  <w:style w:type="character" w:customStyle="1" w:styleId="1166">
    <w:name w:val="702GF报告-正文-内容 Char1"/>
    <w:link w:val="1041"/>
    <w:qFormat/>
    <w:uiPriority w:val="99"/>
    <w:rPr>
      <w:rFonts w:ascii="宋体"/>
      <w:kern w:val="2"/>
      <w:sz w:val="21"/>
      <w:szCs w:val="24"/>
    </w:rPr>
  </w:style>
  <w:style w:type="character" w:customStyle="1" w:styleId="1167">
    <w:name w:val="bodytext1"/>
    <w:qFormat/>
    <w:uiPriority w:val="0"/>
    <w:rPr>
      <w:rFonts w:hint="default" w:ascii="Arial" w:hAnsi="Arial" w:eastAsia="宋体" w:cs="Arial"/>
      <w:color w:val="000000"/>
      <w:spacing w:val="240"/>
      <w:kern w:val="2"/>
      <w:sz w:val="18"/>
      <w:szCs w:val="18"/>
      <w:u w:val="none"/>
      <w:lang w:val="en-US" w:eastAsia="zh-CN" w:bidi="ar-SA"/>
    </w:rPr>
  </w:style>
  <w:style w:type="character" w:customStyle="1" w:styleId="1168">
    <w:name w:val="Sol-702GF报告-正文-4级标题 Char"/>
    <w:link w:val="1042"/>
    <w:qFormat/>
    <w:uiPriority w:val="0"/>
    <w:rPr>
      <w:rFonts w:ascii="黑体" w:hAnsi="Calibri" w:cs="黑体"/>
      <w:kern w:val="2"/>
      <w:sz w:val="24"/>
      <w:szCs w:val="24"/>
    </w:rPr>
  </w:style>
  <w:style w:type="character" w:customStyle="1" w:styleId="1169">
    <w:name w:val="702GF报告-正文-4级标题 Char1"/>
    <w:link w:val="1043"/>
    <w:qFormat/>
    <w:uiPriority w:val="0"/>
    <w:rPr>
      <w:rFonts w:ascii="黑体" w:eastAsia="黑体"/>
      <w:kern w:val="2"/>
      <w:sz w:val="24"/>
      <w:szCs w:val="24"/>
    </w:rPr>
  </w:style>
  <w:style w:type="character" w:customStyle="1" w:styleId="1170">
    <w:name w:val="标题 Char1"/>
    <w:qFormat/>
    <w:uiPriority w:val="10"/>
    <w:rPr>
      <w:rFonts w:ascii="Cambria" w:hAnsi="Cambria" w:eastAsia="宋体" w:cs="Times New Roman"/>
      <w:b/>
      <w:bCs/>
      <w:kern w:val="0"/>
      <w:sz w:val="32"/>
      <w:szCs w:val="32"/>
      <w:lang w:val="en-US" w:eastAsia="zh-CN" w:bidi="ar-SA"/>
    </w:rPr>
  </w:style>
  <w:style w:type="character" w:customStyle="1" w:styleId="1171">
    <w:name w:val="样式 702GF报告-正文-2级标题 + 段前: 1 行 Char"/>
    <w:link w:val="1044"/>
    <w:qFormat/>
    <w:uiPriority w:val="0"/>
    <w:rPr>
      <w:rFonts w:ascii="黑体" w:hAnsi="Calibri" w:eastAsia="黑体" w:cs="黑体"/>
      <w:kern w:val="2"/>
      <w:sz w:val="28"/>
      <w:szCs w:val="28"/>
    </w:rPr>
  </w:style>
  <w:style w:type="character" w:customStyle="1" w:styleId="1172">
    <w:name w:val="702GF报告-正文-2级标题 Char"/>
    <w:link w:val="1045"/>
    <w:qFormat/>
    <w:uiPriority w:val="0"/>
    <w:rPr>
      <w:rFonts w:ascii="黑体" w:eastAsia="黑体"/>
      <w:kern w:val="2"/>
      <w:sz w:val="24"/>
      <w:szCs w:val="24"/>
    </w:rPr>
  </w:style>
  <w:style w:type="character" w:customStyle="1" w:styleId="1173">
    <w:name w:val="SDD正文 Char"/>
    <w:link w:val="1046"/>
    <w:qFormat/>
    <w:uiPriority w:val="0"/>
    <w:rPr>
      <w:rFonts w:ascii="Calibri" w:hAnsi="Calibri" w:cs="Calibri"/>
      <w:kern w:val="2"/>
      <w:sz w:val="21"/>
      <w:szCs w:val="22"/>
    </w:rPr>
  </w:style>
  <w:style w:type="character" w:customStyle="1" w:styleId="1174">
    <w:name w:val="z-窗体顶端 Char"/>
    <w:link w:val="1047"/>
    <w:qFormat/>
    <w:uiPriority w:val="0"/>
    <w:rPr>
      <w:rFonts w:ascii="Arial" w:hAnsi="Arial" w:cs="Arial"/>
      <w:vanish/>
      <w:kern w:val="2"/>
      <w:sz w:val="16"/>
      <w:szCs w:val="16"/>
    </w:rPr>
  </w:style>
  <w:style w:type="character" w:customStyle="1" w:styleId="1175">
    <w:name w:val="webdict"/>
    <w:qFormat/>
    <w:uiPriority w:val="0"/>
  </w:style>
  <w:style w:type="character" w:customStyle="1" w:styleId="1176">
    <w:name w:val="702GF报告-正文-表文 Char"/>
    <w:link w:val="1048"/>
    <w:qFormat/>
    <w:uiPriority w:val="0"/>
    <w:rPr>
      <w:rFonts w:ascii="Calibri" w:hAnsi="Calibri" w:cs="黑体"/>
      <w:kern w:val="2"/>
      <w:sz w:val="18"/>
      <w:szCs w:val="24"/>
    </w:rPr>
  </w:style>
  <w:style w:type="character" w:customStyle="1" w:styleId="1177">
    <w:name w:val="样式 702GF报告-正文-3级标题 + 段前: 0.2 行 Char"/>
    <w:link w:val="1049"/>
    <w:qFormat/>
    <w:uiPriority w:val="0"/>
    <w:rPr>
      <w:rFonts w:ascii="黑体" w:hAnsi="Calibri" w:eastAsia="黑体" w:cs="黑体"/>
      <w:kern w:val="2"/>
      <w:sz w:val="24"/>
      <w:szCs w:val="24"/>
    </w:rPr>
  </w:style>
  <w:style w:type="character" w:customStyle="1" w:styleId="1178">
    <w:name w:val="702GF报告-正文-3级标题 Char"/>
    <w:link w:val="1050"/>
    <w:qFormat/>
    <w:uiPriority w:val="0"/>
    <w:rPr>
      <w:rFonts w:ascii="黑体" w:eastAsia="黑体"/>
      <w:kern w:val="2"/>
      <w:sz w:val="24"/>
      <w:szCs w:val="24"/>
    </w:rPr>
  </w:style>
  <w:style w:type="character" w:customStyle="1" w:styleId="1179">
    <w:name w:val="leftword"/>
    <w:basedOn w:val="132"/>
    <w:qFormat/>
    <w:uiPriority w:val="0"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1180">
    <w:name w:val="c9y6tc1"/>
    <w:qFormat/>
    <w:uiPriority w:val="0"/>
    <w:rPr>
      <w:rFonts w:eastAsia="宋体"/>
      <w:color w:val="0000FF"/>
      <w:kern w:val="2"/>
      <w:sz w:val="21"/>
      <w:szCs w:val="24"/>
      <w:lang w:val="en-US" w:eastAsia="zh-CN" w:bidi="ar-SA"/>
    </w:rPr>
  </w:style>
  <w:style w:type="character" w:customStyle="1" w:styleId="1181">
    <w:name w:val="(60)正文表编号及表题 Char"/>
    <w:link w:val="1051"/>
    <w:qFormat/>
    <w:locked/>
    <w:uiPriority w:val="0"/>
    <w:rPr>
      <w:rFonts w:ascii="黑体" w:hAnsi="Calibri" w:eastAsia="黑体" w:cs="黑体"/>
      <w:kern w:val="2"/>
      <w:sz w:val="28"/>
      <w:szCs w:val="22"/>
    </w:rPr>
  </w:style>
  <w:style w:type="character" w:customStyle="1" w:styleId="1182">
    <w:name w:val="biaogered1"/>
    <w:qFormat/>
    <w:uiPriority w:val="0"/>
    <w:rPr>
      <w:rFonts w:hint="default" w:ascii="ˎ̥" w:hAnsi="ˎ̥" w:eastAsia="宋体"/>
      <w:color w:val="FF0000"/>
      <w:kern w:val="2"/>
      <w:sz w:val="18"/>
      <w:szCs w:val="18"/>
      <w:lang w:val="en-US" w:eastAsia="zh-CN" w:bidi="ar-SA"/>
    </w:rPr>
  </w:style>
  <w:style w:type="character" w:customStyle="1" w:styleId="1183">
    <w:name w:val="文档正文 Char"/>
    <w:link w:val="306"/>
    <w:qFormat/>
    <w:uiPriority w:val="0"/>
    <w:rPr>
      <w:rFonts w:ascii="Ari" w:eastAsia="Ari"/>
      <w:sz w:val="28"/>
    </w:rPr>
  </w:style>
  <w:style w:type="character" w:customStyle="1" w:styleId="1184">
    <w:name w:val="c5m9s01"/>
    <w:qFormat/>
    <w:uiPriority w:val="0"/>
    <w:rPr>
      <w:rFonts w:eastAsia="宋体"/>
      <w:color w:val="000090"/>
      <w:kern w:val="2"/>
      <w:sz w:val="21"/>
      <w:szCs w:val="24"/>
      <w:lang w:val="en-US" w:eastAsia="zh-CN" w:bidi="ar-SA"/>
    </w:rPr>
  </w:style>
  <w:style w:type="character" w:customStyle="1" w:styleId="1185">
    <w:name w:val="postbody1"/>
    <w:qFormat/>
    <w:uiPriority w:val="0"/>
    <w:rPr>
      <w:rFonts w:eastAsia="宋体"/>
      <w:kern w:val="2"/>
      <w:sz w:val="21"/>
      <w:szCs w:val="21"/>
      <w:lang w:val="en-US" w:eastAsia="zh-CN" w:bidi="ar-SA"/>
    </w:rPr>
  </w:style>
  <w:style w:type="character" w:customStyle="1" w:styleId="1186">
    <w:name w:val="pt"/>
    <w:basedOn w:val="132"/>
    <w:qFormat/>
    <w:uiPriority w:val="0"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1187">
    <w:name w:val="列表 2 Char"/>
    <w:basedOn w:val="132"/>
    <w:link w:val="36"/>
    <w:qFormat/>
    <w:uiPriority w:val="0"/>
    <w:rPr>
      <w:sz w:val="21"/>
    </w:rPr>
  </w:style>
  <w:style w:type="character" w:customStyle="1" w:styleId="1188">
    <w:name w:val="702GF报告-正文-1级标题 Char"/>
    <w:link w:val="1052"/>
    <w:semiHidden/>
    <w:qFormat/>
    <w:uiPriority w:val="0"/>
    <w:rPr>
      <w:rFonts w:ascii="黑体" w:hAnsi="Calibri" w:eastAsia="黑体" w:cs="黑体"/>
      <w:kern w:val="2"/>
      <w:sz w:val="28"/>
      <w:szCs w:val="24"/>
    </w:rPr>
  </w:style>
  <w:style w:type="character" w:customStyle="1" w:styleId="1189">
    <w:name w:val="c18yc01"/>
    <w:qFormat/>
    <w:uiPriority w:val="0"/>
    <w:rPr>
      <w:rFonts w:eastAsia="宋体"/>
      <w:color w:val="D00020"/>
      <w:kern w:val="2"/>
      <w:sz w:val="21"/>
      <w:szCs w:val="24"/>
      <w:lang w:val="en-US" w:eastAsia="zh-CN" w:bidi="ar-SA"/>
    </w:rPr>
  </w:style>
  <w:style w:type="character" w:customStyle="1" w:styleId="1190">
    <w:name w:val="lf－正文-2级标题 Char Char"/>
    <w:basedOn w:val="1172"/>
    <w:link w:val="1053"/>
    <w:qFormat/>
    <w:uiPriority w:val="0"/>
    <w:rPr>
      <w:rFonts w:ascii="黑体" w:eastAsia="黑体"/>
      <w:kern w:val="2"/>
      <w:sz w:val="24"/>
      <w:szCs w:val="24"/>
    </w:rPr>
  </w:style>
  <w:style w:type="character" w:customStyle="1" w:styleId="1191">
    <w:name w:val="Char Char111"/>
    <w:link w:val="1054"/>
    <w:qFormat/>
    <w:uiPriority w:val="0"/>
    <w:rPr>
      <w:rFonts w:ascii="Arial" w:hAnsi="Arial" w:eastAsia="Times New Roman" w:cs="Verdana"/>
      <w:b/>
      <w:kern w:val="2"/>
      <w:sz w:val="24"/>
      <w:szCs w:val="24"/>
      <w:lang w:eastAsia="en-US"/>
    </w:rPr>
  </w:style>
  <w:style w:type="character" w:customStyle="1" w:styleId="1192">
    <w:name w:val="small"/>
    <w:qFormat/>
    <w:uiPriority w:val="0"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1193">
    <w:name w:val="702GF报告-正文-图 Char"/>
    <w:link w:val="1055"/>
    <w:qFormat/>
    <w:uiPriority w:val="0"/>
    <w:rPr>
      <w:rFonts w:ascii="宋体" w:hAnsi="Calibri" w:cs="黑体"/>
      <w:kern w:val="2"/>
      <w:sz w:val="21"/>
      <w:szCs w:val="22"/>
    </w:rPr>
  </w:style>
  <w:style w:type="character" w:customStyle="1" w:styleId="1194">
    <w:name w:val="z-窗体底端 Char"/>
    <w:link w:val="1056"/>
    <w:qFormat/>
    <w:uiPriority w:val="0"/>
    <w:rPr>
      <w:rFonts w:ascii="Arial" w:hAnsi="Arial" w:cs="Arial"/>
      <w:vanish/>
      <w:kern w:val="2"/>
      <w:sz w:val="16"/>
      <w:szCs w:val="16"/>
    </w:rPr>
  </w:style>
  <w:style w:type="character" w:customStyle="1" w:styleId="1195">
    <w:name w:val="Ò³Ã¼ Char"/>
    <w:qFormat/>
    <w:uiPriority w:val="0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1196">
    <w:name w:val="(40)段落 Char"/>
    <w:link w:val="1057"/>
    <w:qFormat/>
    <w:locked/>
    <w:uiPriority w:val="0"/>
    <w:rPr>
      <w:rFonts w:ascii="宋体" w:hAnsi="Calibri" w:cs="黑体"/>
      <w:kern w:val="2"/>
      <w:sz w:val="28"/>
      <w:szCs w:val="24"/>
    </w:rPr>
  </w:style>
  <w:style w:type="character" w:customStyle="1" w:styleId="1197">
    <w:name w:val="webdict1"/>
    <w:qFormat/>
    <w:uiPriority w:val="0"/>
    <w:rPr>
      <w:rFonts w:eastAsia="宋体"/>
      <w:b/>
      <w:bCs/>
      <w:kern w:val="2"/>
      <w:sz w:val="21"/>
      <w:szCs w:val="24"/>
      <w:lang w:val="en-US" w:eastAsia="zh-CN" w:bidi="ar-SA"/>
    </w:rPr>
  </w:style>
  <w:style w:type="character" w:customStyle="1" w:styleId="1198">
    <w:name w:val="trans"/>
    <w:qFormat/>
    <w:uiPriority w:val="0"/>
  </w:style>
  <w:style w:type="character" w:customStyle="1" w:styleId="1199">
    <w:name w:val="702GF报告-正文-4级标题 Char"/>
    <w:qFormat/>
    <w:uiPriority w:val="0"/>
    <w:rPr>
      <w:rFonts w:ascii="黑体" w:eastAsia="黑体"/>
      <w:kern w:val="2"/>
      <w:sz w:val="21"/>
      <w:szCs w:val="24"/>
      <w:lang w:val="en-US" w:eastAsia="zh-CN" w:bidi="ar-SA"/>
    </w:rPr>
  </w:style>
  <w:style w:type="character" w:customStyle="1" w:styleId="1200">
    <w:name w:val="lijuyuanxing"/>
    <w:qFormat/>
    <w:uiPriority w:val="0"/>
  </w:style>
  <w:style w:type="character" w:customStyle="1" w:styleId="1201">
    <w:name w:val="c194kg1"/>
    <w:qFormat/>
    <w:uiPriority w:val="0"/>
    <w:rPr>
      <w:rFonts w:eastAsia="宋体"/>
      <w:color w:val="602020"/>
      <w:kern w:val="2"/>
      <w:sz w:val="21"/>
      <w:szCs w:val="24"/>
      <w:lang w:val="en-US" w:eastAsia="zh-CN" w:bidi="ar-SA"/>
    </w:rPr>
  </w:style>
  <w:style w:type="character" w:customStyle="1" w:styleId="1202">
    <w:name w:val="样式 702GF报告-正文-内容 + 首行缩进:  2 字符 Char"/>
    <w:link w:val="1058"/>
    <w:qFormat/>
    <w:uiPriority w:val="0"/>
    <w:rPr>
      <w:rFonts w:ascii="宋体" w:hAnsi="Calibri" w:cs="宋体"/>
      <w:kern w:val="2"/>
      <w:sz w:val="24"/>
      <w:szCs w:val="24"/>
    </w:rPr>
  </w:style>
  <w:style w:type="character" w:customStyle="1" w:styleId="1203">
    <w:name w:val="已访问的超链接1"/>
    <w:qFormat/>
    <w:uiPriority w:val="0"/>
    <w:rPr>
      <w:rFonts w:eastAsia="宋体"/>
      <w:color w:val="800080"/>
      <w:kern w:val="2"/>
      <w:sz w:val="21"/>
      <w:szCs w:val="24"/>
      <w:u w:val="single"/>
      <w:lang w:val="en-US" w:eastAsia="zh-CN" w:bidi="ar-SA"/>
    </w:rPr>
  </w:style>
  <w:style w:type="character" w:customStyle="1" w:styleId="1204">
    <w:name w:val="htmlmode_p"/>
    <w:basedOn w:val="132"/>
    <w:qFormat/>
    <w:uiPriority w:val="0"/>
    <w:rPr>
      <w:rFonts w:eastAsia="宋体"/>
      <w:kern w:val="2"/>
      <w:sz w:val="21"/>
      <w:szCs w:val="24"/>
      <w:lang w:val="en-US" w:eastAsia="zh-CN" w:bidi="ar-SA"/>
    </w:rPr>
  </w:style>
  <w:style w:type="character" w:customStyle="1" w:styleId="1205">
    <w:name w:val="702GF报告-正文-内容 Char"/>
    <w:qFormat/>
    <w:uiPriority w:val="0"/>
    <w:rPr>
      <w:rFonts w:ascii="宋体" w:eastAsia="宋体"/>
      <w:kern w:val="2"/>
      <w:sz w:val="21"/>
      <w:szCs w:val="24"/>
      <w:lang w:val="en-US" w:eastAsia="zh-CN" w:bidi="ar-SA"/>
    </w:rPr>
  </w:style>
  <w:style w:type="character" w:customStyle="1" w:styleId="1206">
    <w:name w:val="Char Char17"/>
    <w:qFormat/>
    <w:uiPriority w:val="0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1207">
    <w:name w:val="cluy21"/>
    <w:qFormat/>
    <w:uiPriority w:val="0"/>
    <w:rPr>
      <w:rFonts w:eastAsia="宋体"/>
      <w:color w:val="EA8F0F"/>
      <w:kern w:val="2"/>
      <w:sz w:val="21"/>
      <w:szCs w:val="24"/>
      <w:lang w:val="en-US" w:eastAsia="zh-CN" w:bidi="ar-SA"/>
    </w:rPr>
  </w:style>
  <w:style w:type="character" w:customStyle="1" w:styleId="1208">
    <w:name w:val="Sol-702GF报告-正文-表文 Char Char"/>
    <w:basedOn w:val="132"/>
    <w:link w:val="1060"/>
    <w:qFormat/>
    <w:uiPriority w:val="0"/>
    <w:rPr>
      <w:rFonts w:ascii="Calibri" w:hAnsi="Calibri" w:cs="黑体"/>
      <w:kern w:val="2"/>
      <w:sz w:val="21"/>
      <w:szCs w:val="24"/>
    </w:rPr>
  </w:style>
  <w:style w:type="character" w:customStyle="1" w:styleId="1209">
    <w:name w:val="hps"/>
    <w:qFormat/>
    <w:uiPriority w:val="0"/>
  </w:style>
  <w:style w:type="character" w:customStyle="1" w:styleId="1210">
    <w:name w:val="121"/>
    <w:qFormat/>
    <w:uiPriority w:val="0"/>
    <w:rPr>
      <w:rFonts w:eastAsia="宋体"/>
      <w:spacing w:val="8"/>
      <w:kern w:val="2"/>
      <w:sz w:val="18"/>
      <w:szCs w:val="18"/>
      <w:lang w:val="en-US" w:eastAsia="zh-CN" w:bidi="ar-SA"/>
    </w:rPr>
  </w:style>
  <w:style w:type="character" w:customStyle="1" w:styleId="1211">
    <w:name w:val="标题 Char2"/>
    <w:basedOn w:val="132"/>
    <w:qFormat/>
    <w:uiPriority w:val="10"/>
    <w:rPr>
      <w:rFonts w:ascii="Cambria" w:hAnsi="Cambria" w:cs="黑体"/>
      <w:b/>
      <w:bCs/>
      <w:kern w:val="2"/>
      <w:sz w:val="32"/>
      <w:szCs w:val="32"/>
    </w:rPr>
  </w:style>
  <w:style w:type="character" w:customStyle="1" w:styleId="1212">
    <w:name w:val="z-窗体顶端 Char1"/>
    <w:basedOn w:val="132"/>
    <w:semiHidden/>
    <w:qFormat/>
    <w:uiPriority w:val="99"/>
    <w:rPr>
      <w:rFonts w:ascii="Arial" w:hAnsi="Arial" w:cs="Arial"/>
      <w:vanish/>
      <w:kern w:val="2"/>
      <w:sz w:val="16"/>
      <w:szCs w:val="16"/>
    </w:rPr>
  </w:style>
  <w:style w:type="character" w:customStyle="1" w:styleId="1213">
    <w:name w:val="日期 Char1"/>
    <w:basedOn w:val="132"/>
    <w:semiHidden/>
    <w:qFormat/>
    <w:uiPriority w:val="99"/>
    <w:rPr>
      <w:kern w:val="2"/>
      <w:sz w:val="24"/>
    </w:rPr>
  </w:style>
  <w:style w:type="character" w:customStyle="1" w:styleId="1214">
    <w:name w:val="z-窗体底端 Char1"/>
    <w:basedOn w:val="132"/>
    <w:semiHidden/>
    <w:qFormat/>
    <w:uiPriority w:val="99"/>
    <w:rPr>
      <w:rFonts w:ascii="Arial" w:hAnsi="Arial" w:cs="Arial"/>
      <w:vanish/>
      <w:kern w:val="2"/>
      <w:sz w:val="16"/>
      <w:szCs w:val="16"/>
    </w:rPr>
  </w:style>
  <w:style w:type="character" w:customStyle="1" w:styleId="1215">
    <w:name w:val="正文文本 3 Char1"/>
    <w:basedOn w:val="132"/>
    <w:semiHidden/>
    <w:qFormat/>
    <w:uiPriority w:val="99"/>
    <w:rPr>
      <w:kern w:val="2"/>
      <w:sz w:val="16"/>
      <w:szCs w:val="16"/>
    </w:rPr>
  </w:style>
  <w:style w:type="character" w:customStyle="1" w:styleId="1216">
    <w:name w:val="HTML 预设格式 Char1"/>
    <w:basedOn w:val="132"/>
    <w:semiHidden/>
    <w:qFormat/>
    <w:uiPriority w:val="99"/>
    <w:rPr>
      <w:rFonts w:ascii="Courier New" w:hAnsi="Courier New" w:cs="Courier New"/>
      <w:kern w:val="2"/>
    </w:rPr>
  </w:style>
  <w:style w:type="character" w:customStyle="1" w:styleId="1217">
    <w:name w:val="图表题注_格式1 Char Char"/>
    <w:qFormat/>
    <w:uiPriority w:val="0"/>
    <w:rPr>
      <w:rFonts w:ascii="Arial" w:hAnsi="Arial" w:eastAsia="宋体" w:cs="Arial"/>
      <w:b/>
      <w:color w:val="000000"/>
      <w:szCs w:val="21"/>
    </w:rPr>
  </w:style>
  <w:style w:type="character" w:customStyle="1" w:styleId="1218">
    <w:name w:val="10"/>
    <w:basedOn w:val="132"/>
    <w:qFormat/>
    <w:uiPriority w:val="0"/>
    <w:rPr>
      <w:rFonts w:hint="default" w:ascii="Times New Roman" w:hAnsi="Times New Roman" w:cs="Times New Roman"/>
      <w:sz w:val="20"/>
      <w:szCs w:val="20"/>
    </w:rPr>
  </w:style>
  <w:style w:type="character" w:customStyle="1" w:styleId="1219">
    <w:name w:val="15"/>
    <w:basedOn w:val="132"/>
    <w:qFormat/>
    <w:uiPriority w:val="0"/>
    <w:rPr>
      <w:rFonts w:hint="default" w:ascii="Times New Roman" w:hAnsi="Times New Roman" w:cs="Times New Roman"/>
      <w:sz w:val="20"/>
      <w:szCs w:val="20"/>
    </w:rPr>
  </w:style>
  <w:style w:type="character" w:customStyle="1" w:styleId="1220">
    <w:name w:val="正文文本_格式1 Char Char"/>
    <w:qFormat/>
    <w:uiPriority w:val="0"/>
    <w:rPr>
      <w:rFonts w:ascii="宋体" w:hAnsi="Times New Roman" w:eastAsia="宋体" w:cs="宋体"/>
      <w:sz w:val="24"/>
      <w:szCs w:val="20"/>
    </w:rPr>
  </w:style>
  <w:style w:type="character" w:customStyle="1" w:styleId="1221">
    <w:name w:val="页码1"/>
    <w:basedOn w:val="132"/>
    <w:qFormat/>
    <w:uiPriority w:val="0"/>
  </w:style>
  <w:style w:type="character" w:customStyle="1" w:styleId="1222">
    <w:name w:val="一级标题_格式1 Char Char"/>
    <w:qFormat/>
    <w:uiPriority w:val="0"/>
    <w:rPr>
      <w:rFonts w:ascii="黑体" w:eastAsia="黑体"/>
      <w:b/>
      <w:bCs/>
      <w:kern w:val="44"/>
      <w:sz w:val="24"/>
      <w:szCs w:val="44"/>
    </w:rPr>
  </w:style>
  <w:style w:type="character" w:customStyle="1" w:styleId="1223">
    <w:name w:val="HTML 打字机1"/>
    <w:qFormat/>
    <w:uiPriority w:val="0"/>
    <w:rPr>
      <w:rFonts w:ascii="Courier New" w:hAnsi="Courier New" w:cs="Courier New"/>
      <w:sz w:val="20"/>
      <w:szCs w:val="20"/>
    </w:rPr>
  </w:style>
  <w:style w:type="character" w:customStyle="1" w:styleId="1224">
    <w:name w:val="A正文文本 Char Char"/>
    <w:qFormat/>
    <w:uiPriority w:val="0"/>
    <w:rPr>
      <w:rFonts w:ascii="宋体" w:hAnsi="Calibri" w:eastAsia="宋体" w:cs="黑体"/>
      <w:sz w:val="24"/>
    </w:rPr>
  </w:style>
  <w:style w:type="character" w:customStyle="1" w:styleId="1225">
    <w:name w:val="批注引用1"/>
    <w:qFormat/>
    <w:uiPriority w:val="0"/>
    <w:rPr>
      <w:sz w:val="21"/>
      <w:szCs w:val="21"/>
    </w:rPr>
  </w:style>
  <w:style w:type="character" w:customStyle="1" w:styleId="1226">
    <w:name w:val="A Char"/>
    <w:link w:val="1153"/>
    <w:qFormat/>
    <w:uiPriority w:val="99"/>
    <w:rPr>
      <w:rFonts w:ascii="宋体" w:hAnsi="宋体" w:cs="宋体"/>
      <w:b/>
      <w:sz w:val="30"/>
      <w:szCs w:val="30"/>
    </w:rPr>
  </w:style>
  <w:style w:type="character" w:customStyle="1" w:styleId="1227">
    <w:name w:val="页码2"/>
    <w:basedOn w:val="132"/>
    <w:qFormat/>
    <w:uiPriority w:val="0"/>
  </w:style>
  <w:style w:type="character" w:customStyle="1" w:styleId="1228">
    <w:name w:val="HTML 打字机2"/>
    <w:qFormat/>
    <w:uiPriority w:val="0"/>
    <w:rPr>
      <w:rFonts w:ascii="Courier New" w:hAnsi="Courier New" w:cs="Courier New"/>
      <w:sz w:val="20"/>
      <w:szCs w:val="20"/>
    </w:rPr>
  </w:style>
  <w:style w:type="character" w:customStyle="1" w:styleId="1229">
    <w:name w:val="批注引用2"/>
    <w:qFormat/>
    <w:uiPriority w:val="0"/>
    <w:rPr>
      <w:sz w:val="21"/>
      <w:szCs w:val="21"/>
    </w:rPr>
  </w:style>
  <w:style w:type="character" w:customStyle="1" w:styleId="1230">
    <w:name w:val="不明显强调2"/>
    <w:basedOn w:val="132"/>
    <w:qFormat/>
    <w:uiPriority w:val="19"/>
    <w:rPr>
      <w:i/>
      <w:iCs/>
      <w:color w:val="7F7F7F"/>
    </w:rPr>
  </w:style>
  <w:style w:type="character" w:customStyle="1" w:styleId="1231">
    <w:name w:val="正文段落 Char Char"/>
    <w:qFormat/>
    <w:uiPriority w:val="0"/>
    <w:rPr>
      <w:kern w:val="2"/>
      <w:sz w:val="24"/>
      <w:szCs w:val="24"/>
    </w:rPr>
  </w:style>
  <w:style w:type="character" w:customStyle="1" w:styleId="1232">
    <w:name w:val="正文格式1 Char"/>
    <w:basedOn w:val="132"/>
    <w:link w:val="1158"/>
    <w:qFormat/>
    <w:uiPriority w:val="0"/>
    <w:rPr>
      <w:rFonts w:ascii="宋体" w:hAnsi="宋体" w:cs="黑体"/>
      <w:kern w:val="2"/>
      <w:sz w:val="24"/>
      <w:szCs w:val="24"/>
    </w:rPr>
  </w:style>
  <w:style w:type="character" w:customStyle="1" w:styleId="1233">
    <w:name w:val="font31"/>
    <w:basedOn w:val="132"/>
    <w:qFormat/>
    <w:uiPriority w:val="0"/>
    <w:rPr>
      <w:rFonts w:hint="eastAsia" w:ascii="宋体" w:hAnsi="宋体" w:eastAsia="宋体"/>
      <w:color w:val="000000"/>
      <w:sz w:val="20"/>
      <w:szCs w:val="20"/>
      <w:u w:val="none"/>
    </w:rPr>
  </w:style>
  <w:style w:type="character" w:customStyle="1" w:styleId="1234">
    <w:name w:val="标题编号七级"/>
    <w:qFormat/>
    <w:uiPriority w:val="0"/>
    <w:rPr>
      <w:rFonts w:hint="eastAsia" w:ascii="宋体" w:hAnsi="宋体" w:eastAsia="宋体" w:cs="宋体"/>
      <w:sz w:val="24"/>
      <w:szCs w:val="28"/>
      <w:lang w:val="en-US" w:eastAsia="zh-CN" w:bidi="ar-SA"/>
    </w:rPr>
  </w:style>
  <w:style w:type="paragraph" w:customStyle="1" w:styleId="1235">
    <w:name w:val="正文缩进5"/>
    <w:basedOn w:val="1"/>
    <w:qFormat/>
    <w:uiPriority w:val="99"/>
    <w:pPr>
      <w:widowControl/>
      <w:spacing w:before="156" w:beforeLines="50" w:after="156" w:afterLines="50" w:line="240" w:lineRule="auto"/>
      <w:ind w:firstLine="0" w:firstLineChars="0"/>
      <w:jc w:val="left"/>
    </w:pPr>
  </w:style>
  <w:style w:type="table" w:customStyle="1" w:styleId="1236">
    <w:name w:val="表格主题1"/>
    <w:basedOn w:val="87"/>
    <w:qFormat/>
    <w:uiPriority w:val="0"/>
    <w:pPr>
      <w:widowControl w:val="0"/>
      <w:spacing w:line="360" w:lineRule="auto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37">
    <w:name w:val="列表型 42"/>
    <w:basedOn w:val="87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customStyle="1" w:styleId="1238">
    <w:name w:val="网格型 11"/>
    <w:basedOn w:val="87"/>
    <w:qFormat/>
    <w:uiPriority w:val="0"/>
    <w:pPr>
      <w:widowControl w:val="0"/>
      <w:adjustRightInd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cPr>
        <w:tcBorders>
          <w:tl2br w:val="nil"/>
          <w:tr2bl w:val="nil"/>
        </w:tcBorders>
      </w:tcPr>
    </w:tblStylePr>
    <w:tblStylePr w:type="lastCol">
      <w:rPr>
        <w:i/>
        <w:iCs/>
      </w:rPr>
      <w:tcPr>
        <w:tcBorders>
          <w:tl2br w:val="nil"/>
          <w:tr2bl w:val="nil"/>
        </w:tcBorders>
      </w:tcPr>
    </w:tblStylePr>
    <w:tblStylePr w:type="nwCell">
      <w:tcPr>
        <w:tcBorders>
          <w:tl2br w:val="single" w:color="000000" w:sz="6" w:space="0"/>
          <w:tr2bl w:val="nil"/>
        </w:tcBorders>
      </w:tcPr>
    </w:tblStylePr>
  </w:style>
  <w:style w:type="table" w:customStyle="1" w:styleId="1239">
    <w:name w:val="网格型 41"/>
    <w:basedOn w:val="87"/>
    <w:qFormat/>
    <w:uiPriority w:val="0"/>
    <w:pPr>
      <w:widowControl w:val="0"/>
      <w:spacing w:line="360" w:lineRule="auto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cPr>
        <w:tcBorders>
          <w:tl2br w:val="nil"/>
          <w:tr2bl w:val="nil"/>
        </w:tcBorders>
      </w:tcPr>
    </w:tblStylePr>
  </w:style>
  <w:style w:type="character" w:customStyle="1" w:styleId="1240">
    <w:name w:val="首行缩进 Char1"/>
    <w:qFormat/>
    <w:uiPriority w:val="0"/>
    <w:rPr>
      <w:rFonts w:ascii="Times New Roman" w:hAnsi="Times New Roman" w:eastAsia="宋体" w:cs="Times New Roman"/>
      <w:sz w:val="24"/>
      <w:szCs w:val="20"/>
    </w:rPr>
  </w:style>
  <w:style w:type="table" w:customStyle="1" w:styleId="1241">
    <w:name w:val="网格型12"/>
    <w:basedOn w:val="87"/>
    <w:qFormat/>
    <w:uiPriority w:val="5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42">
    <w:name w:val="网格表 4 - 着色 111"/>
    <w:basedOn w:val="87"/>
    <w:qFormat/>
    <w:uiPriority w:val="49"/>
    <w:rPr>
      <w:rFonts w:asciiTheme="minorHAnsi" w:hAnsiTheme="minorHAnsi" w:eastAsiaTheme="minorEastAsia" w:cstheme="minorBidi"/>
      <w:szCs w:val="21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cPr>
        <w:tc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sz="4" w:space="0"/>
          <w:insideV w:val="single" w:sz="4" w:space="0"/>
        </w:tcBorders>
        <w:shd w:val="clear" w:color="auto" w:fill="5B9BD5"/>
      </w:tcPr>
    </w:tblStylePr>
    <w:tblStylePr w:type="lastRow">
      <w:rPr>
        <w:b/>
        <w:bCs/>
      </w:rPr>
      <w:tcPr>
        <w:tcBorders>
          <w:top w:val="double" w:color="5B9BD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EEAF6"/>
      </w:tcPr>
    </w:tblStylePr>
    <w:tblStylePr w:type="band1Horz">
      <w:tcPr>
        <w:shd w:val="clear" w:color="auto" w:fill="DEEAF6"/>
      </w:tcPr>
    </w:tblStylePr>
  </w:style>
  <w:style w:type="table" w:customStyle="1" w:styleId="1243">
    <w:name w:val="网格型-正文表格211"/>
    <w:basedOn w:val="87"/>
    <w:qFormat/>
    <w:uiPriority w:val="59"/>
    <w:pPr>
      <w:widowControl w:val="0"/>
      <w:jc w:val="both"/>
    </w:pPr>
    <w:tblPr>
      <w:jc w:val="center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</w:style>
  <w:style w:type="table" w:customStyle="1" w:styleId="1244">
    <w:name w:val="网格型111"/>
    <w:basedOn w:val="87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45">
    <w:name w:val="网格型41"/>
    <w:basedOn w:val="87"/>
    <w:qFormat/>
    <w:uiPriority w:val="0"/>
    <w:pPr>
      <w:widowControl w:val="0"/>
      <w:jc w:val="both"/>
    </w:pPr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46">
    <w:name w:val="列表型 411"/>
    <w:basedOn w:val="87"/>
    <w:qFormat/>
    <w:uiPriority w:val="0"/>
    <w:pPr>
      <w:widowControl w:val="0"/>
    </w:pPr>
    <w:rPr>
      <w:rFonts w:ascii="Calibri" w:hAnsi="Calibri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character" w:customStyle="1" w:styleId="1247">
    <w:name w:val="标题 1 字符1"/>
    <w:basedOn w:val="132"/>
    <w:uiPriority w:val="9"/>
    <w:rPr>
      <w:rFonts w:ascii="Calibri" w:hAnsi="Calibri" w:cs="黑体"/>
      <w:b/>
      <w:bCs/>
      <w:kern w:val="44"/>
      <w:sz w:val="44"/>
      <w:szCs w:val="44"/>
    </w:rPr>
  </w:style>
  <w:style w:type="character" w:customStyle="1" w:styleId="1248">
    <w:name w:val="标题 2 字符1"/>
    <w:basedOn w:val="132"/>
    <w:semiHidden/>
    <w:uiPriority w:val="99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1249">
    <w:name w:val="标题 3 字符1"/>
    <w:basedOn w:val="132"/>
    <w:semiHidden/>
    <w:uiPriority w:val="9"/>
    <w:rPr>
      <w:rFonts w:ascii="Calibri" w:hAnsi="Calibri" w:cs="黑体"/>
      <w:b/>
      <w:bCs/>
      <w:kern w:val="2"/>
      <w:sz w:val="32"/>
      <w:szCs w:val="32"/>
    </w:rPr>
  </w:style>
  <w:style w:type="character" w:customStyle="1" w:styleId="1250">
    <w:name w:val="标题 4 字符1"/>
    <w:basedOn w:val="132"/>
    <w:semiHidden/>
    <w:uiPriority w:val="0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1251">
    <w:name w:val="标题 5 字符1"/>
    <w:basedOn w:val="132"/>
    <w:semiHidden/>
    <w:uiPriority w:val="0"/>
    <w:rPr>
      <w:rFonts w:ascii="Calibri" w:hAnsi="Calibri" w:cs="黑体"/>
      <w:b/>
      <w:bCs/>
      <w:kern w:val="2"/>
      <w:sz w:val="28"/>
      <w:szCs w:val="28"/>
    </w:rPr>
  </w:style>
  <w:style w:type="character" w:customStyle="1" w:styleId="1252">
    <w:name w:val="标题 6 字符1"/>
    <w:basedOn w:val="132"/>
    <w:semiHidden/>
    <w:uiPriority w:val="0"/>
    <w:rPr>
      <w:rFonts w:asciiTheme="majorHAnsi" w:hAnsiTheme="majorHAnsi" w:eastAsiaTheme="majorEastAsia" w:cstheme="majorBidi"/>
      <w:b/>
      <w:bCs/>
      <w:kern w:val="2"/>
      <w:sz w:val="24"/>
      <w:szCs w:val="24"/>
    </w:rPr>
  </w:style>
  <w:style w:type="character" w:customStyle="1" w:styleId="1253">
    <w:name w:val="标题 7 字符1"/>
    <w:basedOn w:val="132"/>
    <w:semiHidden/>
    <w:uiPriority w:val="0"/>
    <w:rPr>
      <w:rFonts w:ascii="Calibri" w:hAnsi="Calibri" w:cs="黑体"/>
      <w:b/>
      <w:bCs/>
      <w:kern w:val="2"/>
      <w:sz w:val="24"/>
      <w:szCs w:val="24"/>
    </w:rPr>
  </w:style>
  <w:style w:type="character" w:customStyle="1" w:styleId="1254">
    <w:name w:val="标题 9 字符1"/>
    <w:basedOn w:val="132"/>
    <w:semiHidden/>
    <w:uiPriority w:val="0"/>
    <w:rPr>
      <w:rFonts w:asciiTheme="majorHAnsi" w:hAnsiTheme="majorHAnsi" w:eastAsiaTheme="majorEastAsia" w:cstheme="majorBidi"/>
      <w:kern w:val="2"/>
      <w:sz w:val="21"/>
      <w:szCs w:val="21"/>
    </w:rPr>
  </w:style>
  <w:style w:type="character" w:customStyle="1" w:styleId="1255">
    <w:name w:val="正文文本 字符1"/>
    <w:basedOn w:val="132"/>
    <w:semiHidden/>
    <w:uiPriority w:val="0"/>
    <w:rPr>
      <w:rFonts w:ascii="Calibri" w:hAnsi="Calibri" w:eastAsia="宋体" w:cs="黑体"/>
    </w:rPr>
  </w:style>
  <w:style w:type="character" w:customStyle="1" w:styleId="1256">
    <w:name w:val="纯文本 字符1"/>
    <w:basedOn w:val="132"/>
    <w:semiHidden/>
    <w:uiPriority w:val="0"/>
    <w:rPr>
      <w:rFonts w:hAnsi="Courier New" w:cs="Courier New" w:asciiTheme="minorEastAsia"/>
    </w:rPr>
  </w:style>
  <w:style w:type="character" w:customStyle="1" w:styleId="1257">
    <w:name w:val="注释标题 字符1"/>
    <w:basedOn w:val="132"/>
    <w:semiHidden/>
    <w:uiPriority w:val="0"/>
    <w:rPr>
      <w:rFonts w:hint="default" w:ascii="Calibri" w:hAnsi="Calibri" w:cs="黑体"/>
      <w:kern w:val="2"/>
      <w:sz w:val="21"/>
      <w:szCs w:val="22"/>
    </w:rPr>
  </w:style>
  <w:style w:type="table" w:customStyle="1" w:styleId="1258">
    <w:name w:val="11.8 整个表格样式1"/>
    <w:basedOn w:val="87"/>
    <w:qFormat/>
    <w:uiPriority w:val="0"/>
    <w:rPr>
      <w:sz w:val="18"/>
    </w:rPr>
    <w:tblPr>
      <w:jc w:val="center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sz w:val="18"/>
      </w:rPr>
      <w:tcPr>
        <w:tc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nil"/>
          <w:insideV w:val="single" w:sz="4" w:space="0"/>
          <w:tl2br w:val="nil"/>
          <w:tr2bl w:val="nil"/>
        </w:tcBorders>
      </w:tcPr>
    </w:tblStylePr>
  </w:style>
  <w:style w:type="paragraph" w:customStyle="1" w:styleId="1259">
    <w:name w:val="TOC 标题3"/>
    <w:basedOn w:val="2"/>
    <w:next w:val="1"/>
    <w:semiHidden/>
    <w:unhideWhenUsed/>
    <w:qFormat/>
    <w:uiPriority w:val="39"/>
    <w:pPr>
      <w:keepLines/>
      <w:widowControl/>
      <w:numPr>
        <w:numId w:val="0"/>
      </w:numPr>
      <w:snapToGrid/>
      <w:spacing w:before="480" w:line="276" w:lineRule="auto"/>
      <w:jc w:val="left"/>
      <w:outlineLvl w:val="9"/>
    </w:pPr>
    <w:rPr>
      <w:rFonts w:asciiTheme="majorHAnsi" w:hAnsiTheme="majorHAnsi" w:eastAsiaTheme="majorEastAsia" w:cstheme="majorBidi"/>
      <w:b/>
      <w:bCs/>
      <w:snapToGrid/>
      <w:color w:val="2E75B6" w:themeColor="accent1" w:themeShade="BF"/>
      <w:kern w:val="0"/>
      <w:szCs w:val="28"/>
    </w:rPr>
  </w:style>
  <w:style w:type="table" w:customStyle="1" w:styleId="1260">
    <w:name w:val="列表型 43"/>
    <w:basedOn w:val="87"/>
    <w:semiHidden/>
    <w:uiPriority w:val="0"/>
    <w:pPr>
      <w:widowControl w:val="0"/>
      <w:spacing w:line="360" w:lineRule="auto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customStyle="1" w:styleId="1261">
    <w:name w:val="网格型 12"/>
    <w:basedOn w:val="87"/>
    <w:semiHidden/>
    <w:uiPriority w:val="0"/>
    <w:pPr>
      <w:widowControl w:val="0"/>
      <w:spacing w:line="360" w:lineRule="auto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cPr>
        <w:tcBorders>
          <w:tl2br w:val="nil"/>
          <w:tr2bl w:val="nil"/>
        </w:tcBorders>
      </w:tcPr>
    </w:tblStylePr>
    <w:tblStylePr w:type="lastCol">
      <w:rPr>
        <w:i/>
        <w:iCs/>
      </w:rPr>
      <w:tcPr>
        <w:tcBorders>
          <w:tl2br w:val="nil"/>
          <w:tr2bl w:val="nil"/>
        </w:tcBorders>
      </w:tcPr>
    </w:tblStylePr>
    <w:tblStylePr w:type="nwCell">
      <w:tcPr>
        <w:tcBorders>
          <w:tl2br w:val="single" w:color="000000" w:sz="6" w:space="0"/>
          <w:tr2bl w:val="nil"/>
        </w:tcBorders>
      </w:tcPr>
    </w:tblStylePr>
  </w:style>
  <w:style w:type="table" w:customStyle="1" w:styleId="1262">
    <w:name w:val="网格型42"/>
    <w:basedOn w:val="87"/>
    <w:locked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263">
    <w:name w:val="!正文"/>
    <w:basedOn w:val="1"/>
    <w:link w:val="1264"/>
    <w:autoRedefine/>
    <w:qFormat/>
    <w:uiPriority w:val="0"/>
    <w:pPr>
      <w:spacing w:line="360" w:lineRule="auto"/>
      <w:ind w:firstLine="480"/>
      <w:jc w:val="left"/>
    </w:pPr>
    <w:rPr>
      <w:rFonts w:ascii="Times New Roman"/>
      <w:szCs w:val="21"/>
    </w:rPr>
  </w:style>
  <w:style w:type="character" w:customStyle="1" w:styleId="1264">
    <w:name w:val="!正文 Char"/>
    <w:link w:val="1263"/>
    <w:uiPriority w:val="0"/>
    <w:rPr>
      <w:kern w:val="2"/>
      <w:sz w:val="24"/>
      <w:szCs w:val="21"/>
    </w:rPr>
  </w:style>
  <w:style w:type="paragraph" w:customStyle="1" w:styleId="1265">
    <w:name w:val="10 图题"/>
    <w:basedOn w:val="1"/>
    <w:link w:val="1266"/>
    <w:qFormat/>
    <w:uiPriority w:val="0"/>
    <w:pPr>
      <w:spacing w:before="50" w:beforeLines="50" w:line="420" w:lineRule="atLeast"/>
      <w:ind w:firstLine="0" w:firstLineChars="0"/>
      <w:jc w:val="center"/>
    </w:pPr>
    <w:rPr>
      <w:rFonts w:ascii="黑体" w:hAnsi="黑体" w:eastAsia="黑体" w:cs="宋体"/>
      <w:szCs w:val="21"/>
    </w:rPr>
  </w:style>
  <w:style w:type="character" w:customStyle="1" w:styleId="1266">
    <w:name w:val="10 图题 Char"/>
    <w:link w:val="1265"/>
    <w:uiPriority w:val="0"/>
    <w:rPr>
      <w:rFonts w:ascii="黑体" w:hAnsi="黑体" w:eastAsia="黑体" w:cs="宋体"/>
      <w:kern w:val="2"/>
      <w:sz w:val="24"/>
      <w:szCs w:val="21"/>
    </w:rPr>
  </w:style>
  <w:style w:type="paragraph" w:customStyle="1" w:styleId="1267">
    <w:name w:val="0dt字母编号"/>
    <w:basedOn w:val="1"/>
    <w:qFormat/>
    <w:uiPriority w:val="0"/>
    <w:pPr>
      <w:numPr>
        <w:ilvl w:val="0"/>
        <w:numId w:val="88"/>
      </w:numPr>
      <w:spacing w:line="300" w:lineRule="auto"/>
      <w:ind w:firstLine="0" w:firstLineChars="0"/>
      <w:jc w:val="left"/>
    </w:pPr>
    <w:rPr>
      <w:rFonts w:hAnsi="宋体"/>
    </w:rPr>
  </w:style>
  <w:style w:type="paragraph" w:customStyle="1" w:styleId="1268">
    <w:name w:val="标准文件_数字编号列项"/>
    <w:qFormat/>
    <w:uiPriority w:val="0"/>
    <w:pPr>
      <w:numPr>
        <w:ilvl w:val="0"/>
        <w:numId w:val="89"/>
      </w:numPr>
      <w:adjustRightInd w:val="0"/>
      <w:snapToGrid w:val="0"/>
      <w:spacing w:line="420" w:lineRule="exact"/>
      <w:jc w:val="both"/>
    </w:pPr>
    <w:rPr>
      <w:rFonts w:ascii="宋体" w:hAnsi="Times New Roman" w:eastAsia="宋体" w:cs="Times New Roman"/>
      <w:sz w:val="24"/>
      <w:lang w:val="en-US" w:eastAsia="zh-CN" w:bidi="ar-SA"/>
    </w:rPr>
  </w:style>
  <w:style w:type="table" w:customStyle="1" w:styleId="1269">
    <w:name w:val="表格样式(北激)"/>
    <w:basedOn w:val="87"/>
    <w:qFormat/>
    <w:uiPriority w:val="0"/>
    <w:rPr>
      <w:rFonts w:ascii="宋体"/>
      <w:szCs w:val="21"/>
    </w:rPr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vAlign w:val="center"/>
    </w:tcPr>
    <w:tblStylePr w:type="firstRow">
      <w:rPr>
        <w:rFonts w:hint="eastAsia" w:ascii="宋体" w:hAnsi="宋体" w:eastAsia="宋体"/>
        <w:sz w:val="21"/>
        <w:szCs w:val="21"/>
      </w:rPr>
      <w:tcPr>
        <w:tcBorders>
          <w:bottom w:val="single" w:color="auto" w:sz="12" w:space="0"/>
        </w:tcBorders>
      </w:tcPr>
    </w:tblStylePr>
  </w:style>
  <w:style w:type="character" w:customStyle="1" w:styleId="1270">
    <w:name w:val="表格文字 字符"/>
    <w:link w:val="182"/>
    <w:qFormat/>
    <w:uiPriority w:val="0"/>
    <w:rPr>
      <w:kern w:val="2"/>
      <w:sz w:val="24"/>
    </w:rPr>
  </w:style>
  <w:style w:type="character" w:customStyle="1" w:styleId="1271">
    <w:name w:val="表格文字五号-gkhy"/>
    <w:qFormat/>
    <w:uiPriority w:val="0"/>
    <w:rPr>
      <w:sz w:val="21"/>
    </w:rPr>
  </w:style>
  <w:style w:type="paragraph" w:customStyle="1" w:styleId="1272">
    <w:name w:val="7正文（标准化）"/>
    <w:basedOn w:val="20"/>
    <w:link w:val="1273"/>
    <w:qFormat/>
    <w:uiPriority w:val="0"/>
    <w:pPr>
      <w:spacing w:line="420" w:lineRule="exact"/>
      <w:ind w:firstLine="480"/>
    </w:pPr>
    <w:rPr>
      <w:rFonts w:hAnsi="宋体"/>
      <w:szCs w:val="24"/>
    </w:rPr>
  </w:style>
  <w:style w:type="character" w:customStyle="1" w:styleId="1273">
    <w:name w:val="7正文（标准化） Char"/>
    <w:basedOn w:val="132"/>
    <w:link w:val="1272"/>
    <w:qFormat/>
    <w:uiPriority w:val="0"/>
    <w:rPr>
      <w:rFonts w:ascii="宋体" w:hAnsi="宋体"/>
      <w:kern w:val="2"/>
      <w:sz w:val="24"/>
      <w:szCs w:val="24"/>
    </w:rPr>
  </w:style>
  <w:style w:type="character" w:customStyle="1" w:styleId="1274">
    <w:name w:val="表格正文(北激) Char"/>
    <w:link w:val="1275"/>
    <w:uiPriority w:val="0"/>
    <w:rPr>
      <w:rFonts w:ascii="宋体" w:hAnsi="宋体"/>
      <w:kern w:val="28"/>
      <w:szCs w:val="21"/>
    </w:rPr>
  </w:style>
  <w:style w:type="paragraph" w:customStyle="1" w:styleId="1275">
    <w:name w:val="表格正文(北激)"/>
    <w:basedOn w:val="1"/>
    <w:link w:val="1274"/>
    <w:uiPriority w:val="0"/>
    <w:pPr>
      <w:adjustRightInd w:val="0"/>
      <w:snapToGrid w:val="0"/>
      <w:spacing w:line="240" w:lineRule="auto"/>
      <w:ind w:firstLine="0" w:firstLineChars="0"/>
      <w:jc w:val="center"/>
    </w:pPr>
    <w:rPr>
      <w:rFonts w:hAnsi="宋体"/>
      <w:kern w:val="28"/>
      <w:sz w:val="20"/>
      <w:szCs w:val="21"/>
    </w:rPr>
  </w:style>
  <w:style w:type="paragraph" w:customStyle="1" w:styleId="1276">
    <w:name w:val="样式 标题 2第一层条第二层节名36标题236标题 2 + 两端对齐 段前: 6 磅"/>
    <w:basedOn w:val="3"/>
    <w:semiHidden/>
    <w:locked/>
    <w:uiPriority w:val="0"/>
    <w:pPr>
      <w:keepNext w:val="0"/>
      <w:keepLines/>
      <w:numPr>
        <w:ilvl w:val="0"/>
        <w:numId w:val="0"/>
      </w:numPr>
      <w:tabs>
        <w:tab w:val="left" w:pos="720"/>
      </w:tabs>
      <w:snapToGrid/>
      <w:spacing w:before="50" w:beforeLines="50" w:after="50" w:afterLines="50" w:line="420" w:lineRule="atLeast"/>
      <w:ind w:left="-100" w:leftChars="-100" w:hanging="420"/>
    </w:pPr>
    <w:rPr>
      <w:rFonts w:cs="宋体"/>
      <w:bCs w:val="0"/>
      <w:szCs w:val="20"/>
    </w:rPr>
  </w:style>
  <w:style w:type="paragraph" w:customStyle="1" w:styleId="1277">
    <w:name w:val="图1 图名"/>
    <w:basedOn w:val="1"/>
    <w:qFormat/>
    <w:uiPriority w:val="0"/>
    <w:pPr>
      <w:numPr>
        <w:ilvl w:val="0"/>
        <w:numId w:val="90"/>
      </w:numPr>
      <w:adjustRightInd w:val="0"/>
      <w:snapToGrid w:val="0"/>
      <w:spacing w:line="300" w:lineRule="auto"/>
      <w:ind w:firstLine="0" w:firstLineChars="0"/>
      <w:jc w:val="center"/>
    </w:pPr>
    <w:rPr>
      <w:rFonts w:ascii="黑体" w:hAnsi="Courier New" w:eastAsia="黑体"/>
      <w:snapToGrid w:val="0"/>
      <w:kern w:val="0"/>
    </w:rPr>
  </w:style>
  <w:style w:type="paragraph" w:customStyle="1" w:styleId="1278">
    <w:name w:val="jj标题8"/>
    <w:basedOn w:val="9"/>
    <w:link w:val="1279"/>
    <w:qFormat/>
    <w:uiPriority w:val="0"/>
  </w:style>
  <w:style w:type="character" w:customStyle="1" w:styleId="1279">
    <w:name w:val="jj标题8 Char"/>
    <w:basedOn w:val="355"/>
    <w:link w:val="1278"/>
    <w:qFormat/>
    <w:uiPriority w:val="0"/>
    <w:rPr>
      <w:rFonts w:ascii="黑体" w:hAnsi="宋体" w:eastAsia="黑体"/>
      <w:kern w:val="2"/>
      <w:sz w:val="28"/>
      <w:szCs w:val="24"/>
    </w:rPr>
  </w:style>
  <w:style w:type="paragraph" w:customStyle="1" w:styleId="1280">
    <w:name w:val="09 表题"/>
    <w:basedOn w:val="1"/>
    <w:link w:val="1281"/>
    <w:qFormat/>
    <w:uiPriority w:val="0"/>
    <w:pPr>
      <w:spacing w:after="120" w:afterLines="50" w:line="420" w:lineRule="atLeast"/>
      <w:ind w:firstLine="0" w:firstLineChars="0"/>
      <w:jc w:val="center"/>
    </w:pPr>
    <w:rPr>
      <w:rFonts w:ascii="黑体" w:hAnsi="黑体" w:eastAsia="黑体" w:cs="宋体"/>
      <w:szCs w:val="21"/>
    </w:rPr>
  </w:style>
  <w:style w:type="character" w:customStyle="1" w:styleId="1281">
    <w:name w:val="09 表题 Char"/>
    <w:link w:val="1280"/>
    <w:qFormat/>
    <w:uiPriority w:val="0"/>
    <w:rPr>
      <w:rFonts w:ascii="黑体" w:hAnsi="黑体" w:eastAsia="黑体" w:cs="宋体"/>
      <w:kern w:val="2"/>
      <w:sz w:val="24"/>
      <w:szCs w:val="21"/>
    </w:rPr>
  </w:style>
  <w:style w:type="paragraph" w:customStyle="1" w:styleId="1282">
    <w:name w:val="09.1 表格中文字及数字"/>
    <w:basedOn w:val="1"/>
    <w:link w:val="1283"/>
    <w:qFormat/>
    <w:uiPriority w:val="0"/>
    <w:pPr>
      <w:spacing w:line="240" w:lineRule="auto"/>
      <w:ind w:firstLine="0" w:firstLineChars="0"/>
      <w:jc w:val="center"/>
    </w:pPr>
    <w:rPr>
      <w:sz w:val="18"/>
      <w:szCs w:val="18"/>
    </w:rPr>
  </w:style>
  <w:style w:type="character" w:customStyle="1" w:styleId="1283">
    <w:name w:val="09.1 表格中文字及数字 Char"/>
    <w:link w:val="1282"/>
    <w:qFormat/>
    <w:uiPriority w:val="0"/>
    <w:rPr>
      <w:rFonts w:ascii="宋体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1B0AC8-72AB-4254-9FE6-329FA1FE363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景嘉</Company>
  <Pages>1</Pages>
  <Words>137857</Words>
  <Characters>205587</Characters>
  <Lines>1650</Lines>
  <Paragraphs>464</Paragraphs>
  <TotalTime>15</TotalTime>
  <ScaleCrop>false</ScaleCrop>
  <LinksUpToDate>false</LinksUpToDate>
  <CharactersWithSpaces>206662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2022-08-03T17:32:00Z</dcterms:created>
  <dc:creator>张琼</dc:creator>
  <cp:lastModifiedBy>Daniel杨</cp:lastModifiedBy>
  <cp:lastPrinted>2022-06-25T23:53:00Z</cp:lastPrinted>
  <dcterms:modified xsi:type="dcterms:W3CDTF">2026-01-21T12:20:21Z</dcterms:modified>
  <dc:title>初样研制总结</dc:title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eyJoZGlkIjoiMDU3YWIzMjk2OTBjODkwYWYzZjZkMjVkZWE3OGNhNzUiLCJ1c2VySWQiOiIxNzMxOTU5MzE5In0=</vt:lpwstr>
  </property>
  <property fmtid="{D5CDD505-2E9C-101B-9397-08002B2CF9AE}" pid="3" name="KSOProductBuildVer">
    <vt:lpwstr>2052-12.1.24031.24031</vt:lpwstr>
  </property>
  <property fmtid="{D5CDD505-2E9C-101B-9397-08002B2CF9AE}" pid="4" name="ICV">
    <vt:lpwstr>CC0D0DEB721DEDBD237D586970C5C7CB_43</vt:lpwstr>
  </property>
</Properties>
</file>